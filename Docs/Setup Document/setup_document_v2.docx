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7E2DE1" w14:textId="77777777" w:rsidR="00C6290C" w:rsidRDefault="004B7562">
      <w:pPr>
        <w:spacing w:line="360" w:lineRule="auto"/>
        <w:jc w:val="both"/>
        <w:rPr>
          <w:rFonts w:ascii="Times New Roman" w:eastAsia="Times New Roman" w:hAnsi="Times New Roman" w:cs="Times New Roman"/>
        </w:rPr>
      </w:pPr>
      <w:bookmarkStart w:id="0" w:name="_Hlk21893276"/>
      <w:bookmarkEnd w:id="0"/>
      <w:r>
        <w:rPr>
          <w:noProof/>
          <w:lang w:val="en-US" w:eastAsia="nl-NL"/>
        </w:rPr>
        <w:drawing>
          <wp:anchor distT="0" distB="0" distL="114300" distR="114300" simplePos="0" relativeHeight="251658240" behindDoc="0" locked="0" layoutInCell="1" hidden="0" allowOverlap="1" wp14:anchorId="1E3B00DE" wp14:editId="589D08FC">
            <wp:simplePos x="0" y="0"/>
            <wp:positionH relativeFrom="column">
              <wp:posOffset>-148589</wp:posOffset>
            </wp:positionH>
            <wp:positionV relativeFrom="paragraph">
              <wp:posOffset>165902</wp:posOffset>
            </wp:positionV>
            <wp:extent cx="6867839" cy="3641557"/>
            <wp:effectExtent l="0" t="0" r="0" b="0"/>
            <wp:wrapSquare wrapText="bothSides" distT="0" distB="0" distL="114300" distR="114300"/>
            <wp:docPr id="28" name="image3.jp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close up of a logo&#10;&#10;Description automatically generated"/>
                    <pic:cNvPicPr preferRelativeResize="0"/>
                  </pic:nvPicPr>
                  <pic:blipFill>
                    <a:blip r:embed="rId8"/>
                    <a:srcRect r="19511" b="20679"/>
                    <a:stretch>
                      <a:fillRect/>
                    </a:stretch>
                  </pic:blipFill>
                  <pic:spPr>
                    <a:xfrm>
                      <a:off x="0" y="0"/>
                      <a:ext cx="6867839" cy="3641557"/>
                    </a:xfrm>
                    <a:prstGeom prst="rect">
                      <a:avLst/>
                    </a:prstGeom>
                    <a:ln/>
                  </pic:spPr>
                </pic:pic>
              </a:graphicData>
            </a:graphic>
          </wp:anchor>
        </w:drawing>
      </w:r>
    </w:p>
    <w:p w14:paraId="3DD0101C" w14:textId="131BFDC2" w:rsidR="00C6290C" w:rsidRDefault="00FF79C1" w:rsidP="00FF79C1">
      <w:pPr>
        <w:spacing w:line="360" w:lineRule="auto"/>
        <w:ind w:left="288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BD0D9"/>
        </w:rPr>
        <w:t xml:space="preserve"> </w:t>
      </w:r>
      <w:r>
        <w:rPr>
          <w:rFonts w:ascii="Times New Roman" w:eastAsia="Times New Roman" w:hAnsi="Times New Roman" w:cs="Times New Roman"/>
          <w:b/>
          <w:color w:val="0BD0D9"/>
        </w:rPr>
        <w:tab/>
      </w:r>
      <w:r w:rsidR="004B7562">
        <w:rPr>
          <w:rFonts w:ascii="Times New Roman" w:eastAsia="Times New Roman" w:hAnsi="Times New Roman" w:cs="Times New Roman"/>
          <w:b/>
          <w:color w:val="000000"/>
          <w:sz w:val="32"/>
          <w:szCs w:val="32"/>
        </w:rPr>
        <w:t>Project  Statement</w:t>
      </w:r>
    </w:p>
    <w:p w14:paraId="7206C561" w14:textId="496F7427" w:rsidR="00C6290C" w:rsidRDefault="001B6349" w:rsidP="001B6349">
      <w:pP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sz w:val="32"/>
          <w:szCs w:val="32"/>
        </w:rPr>
        <w:t xml:space="preserve">                                             </w:t>
      </w:r>
      <w:r w:rsidR="004B7562">
        <w:rPr>
          <w:rFonts w:ascii="Times New Roman" w:eastAsia="Times New Roman" w:hAnsi="Times New Roman" w:cs="Times New Roman"/>
          <w:b/>
          <w:color w:val="000000"/>
          <w:sz w:val="32"/>
          <w:szCs w:val="32"/>
        </w:rPr>
        <w:t>(O LALA LAND</w:t>
      </w:r>
      <w:r w:rsidR="004B7562">
        <w:rPr>
          <w:rFonts w:ascii="Times New Roman" w:eastAsia="Times New Roman" w:hAnsi="Times New Roman" w:cs="Times New Roman"/>
          <w:b/>
          <w:color w:val="000000"/>
        </w:rPr>
        <w:t>)</w:t>
      </w:r>
    </w:p>
    <w:p w14:paraId="08CF17D2" w14:textId="77777777" w:rsidR="00C6290C" w:rsidRDefault="00C6290C">
      <w:pPr>
        <w:spacing w:line="360" w:lineRule="auto"/>
        <w:jc w:val="both"/>
        <w:rPr>
          <w:rFonts w:ascii="Times New Roman" w:eastAsia="Times New Roman" w:hAnsi="Times New Roman" w:cs="Times New Roman"/>
          <w:b/>
          <w:color w:val="0BD0D9"/>
        </w:rPr>
      </w:pPr>
    </w:p>
    <w:p w14:paraId="0BD19741" w14:textId="77777777" w:rsidR="00C6290C" w:rsidRDefault="00C6290C">
      <w:pPr>
        <w:spacing w:line="360" w:lineRule="auto"/>
        <w:jc w:val="both"/>
        <w:rPr>
          <w:rFonts w:ascii="Times New Roman" w:eastAsia="Times New Roman" w:hAnsi="Times New Roman" w:cs="Times New Roman"/>
        </w:rPr>
      </w:pPr>
    </w:p>
    <w:p w14:paraId="02A4426D" w14:textId="7946449D" w:rsidR="00C6290C" w:rsidRDefault="004B7562">
      <w:pPr>
        <w:spacing w:line="360" w:lineRule="auto"/>
        <w:jc w:val="both"/>
        <w:rPr>
          <w:rFonts w:ascii="Times New Roman" w:eastAsia="Times New Roman" w:hAnsi="Times New Roman" w:cs="Times New Roman"/>
          <w:b/>
          <w:color w:val="2191C9"/>
          <w:sz w:val="28"/>
          <w:szCs w:val="28"/>
        </w:rPr>
      </w:pPr>
      <w:r>
        <w:rPr>
          <w:rFonts w:ascii="Times New Roman" w:eastAsia="Times New Roman" w:hAnsi="Times New Roman" w:cs="Times New Roman"/>
          <w:b/>
          <w:color w:val="2191C9"/>
          <w:sz w:val="28"/>
          <w:szCs w:val="28"/>
        </w:rPr>
        <w:t xml:space="preserve">Version </w:t>
      </w:r>
      <w:r w:rsidR="00ED4368">
        <w:rPr>
          <w:rFonts w:ascii="Times New Roman" w:eastAsia="Times New Roman" w:hAnsi="Times New Roman" w:cs="Times New Roman"/>
          <w:b/>
          <w:color w:val="2191C9"/>
          <w:sz w:val="28"/>
          <w:szCs w:val="28"/>
        </w:rPr>
        <w:t>2</w:t>
      </w:r>
      <w:r>
        <w:rPr>
          <w:rFonts w:ascii="Times New Roman" w:eastAsia="Times New Roman" w:hAnsi="Times New Roman" w:cs="Times New Roman"/>
          <w:b/>
          <w:color w:val="2191C9"/>
          <w:sz w:val="28"/>
          <w:szCs w:val="28"/>
        </w:rPr>
        <w:t>, Week</w:t>
      </w:r>
      <w:r w:rsidR="00ED4368">
        <w:rPr>
          <w:rFonts w:ascii="Times New Roman" w:eastAsia="Times New Roman" w:hAnsi="Times New Roman" w:cs="Times New Roman"/>
          <w:b/>
          <w:color w:val="2191C9"/>
          <w:sz w:val="28"/>
          <w:szCs w:val="28"/>
        </w:rPr>
        <w:t xml:space="preserve"> </w:t>
      </w:r>
      <w:r w:rsidR="009E2FF5">
        <w:rPr>
          <w:rFonts w:ascii="Times New Roman" w:eastAsia="Times New Roman" w:hAnsi="Times New Roman" w:cs="Times New Roman"/>
          <w:b/>
          <w:color w:val="2191C9"/>
          <w:sz w:val="28"/>
          <w:szCs w:val="28"/>
        </w:rPr>
        <w:t>6</w:t>
      </w:r>
    </w:p>
    <w:p w14:paraId="729510B5" w14:textId="77777777" w:rsidR="00C6290C" w:rsidRDefault="004B7562">
      <w:pPr>
        <w:tabs>
          <w:tab w:val="left" w:pos="720"/>
        </w:tabs>
        <w:spacing w:before="0"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Submitted by :  </w:t>
      </w:r>
    </w:p>
    <w:p w14:paraId="5BAEEA0A" w14:textId="44D71BB4" w:rsidR="00C6290C" w:rsidRDefault="004B7562">
      <w:pPr>
        <w:tabs>
          <w:tab w:val="left" w:pos="720"/>
        </w:tabs>
        <w:spacing w:before="0"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rPr>
        <w:t xml:space="preserve">                                                                                                                  Client:  </w:t>
      </w:r>
      <w:r>
        <w:rPr>
          <w:rFonts w:ascii="Times New Roman" w:eastAsia="Times New Roman" w:hAnsi="Times New Roman" w:cs="Times New Roman"/>
          <w:color w:val="000000"/>
        </w:rPr>
        <w:t xml:space="preserve">Mrs.  Mieke </w:t>
      </w:r>
      <w:r w:rsidR="00F46AB5">
        <w:rPr>
          <w:rFonts w:ascii="Times New Roman" w:eastAsia="Times New Roman" w:hAnsi="Times New Roman" w:cs="Times New Roman"/>
          <w:color w:val="000000"/>
        </w:rPr>
        <w:t>V</w:t>
      </w:r>
      <w:r>
        <w:rPr>
          <w:rFonts w:ascii="Times New Roman" w:eastAsia="Times New Roman" w:hAnsi="Times New Roman" w:cs="Times New Roman"/>
          <w:color w:val="000000"/>
        </w:rPr>
        <w:t>ucht</w:t>
      </w:r>
    </w:p>
    <w:p w14:paraId="60555CF8" w14:textId="77777777" w:rsidR="00C6290C" w:rsidRDefault="004B7562">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Fadi Abboud</w:t>
      </w:r>
    </w:p>
    <w:p w14:paraId="45DC800B" w14:textId="77777777" w:rsidR="00C6290C" w:rsidRDefault="004B7562">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Lokesh Agnihotri                                                      </w:t>
      </w:r>
    </w:p>
    <w:p w14:paraId="3728F9B1" w14:textId="77777777" w:rsidR="00C6290C" w:rsidRDefault="004B7562">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Obaid Ghafoori</w:t>
      </w:r>
    </w:p>
    <w:p w14:paraId="39FFD105" w14:textId="77777777" w:rsidR="00C6290C" w:rsidRDefault="004B7562">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Wondimu Woldaeaarggiye</w:t>
      </w:r>
    </w:p>
    <w:p w14:paraId="26027EDD" w14:textId="77777777" w:rsidR="00C6290C" w:rsidRDefault="00C6290C">
      <w:pPr>
        <w:spacing w:line="360" w:lineRule="auto"/>
        <w:jc w:val="both"/>
        <w:rPr>
          <w:rFonts w:ascii="Times New Roman" w:eastAsia="Times New Roman" w:hAnsi="Times New Roman" w:cs="Times New Roman"/>
          <w:color w:val="000000"/>
        </w:rPr>
      </w:pPr>
    </w:p>
    <w:p w14:paraId="48C9BA27" w14:textId="28492E55" w:rsidR="00C6290C" w:rsidRDefault="004B7562">
      <w:pPr>
        <w:tabs>
          <w:tab w:val="left" w:pos="720"/>
        </w:tabs>
        <w:spacing w:before="0" w:after="0" w:line="360" w:lineRule="auto"/>
        <w:jc w:val="left"/>
        <w:rPr>
          <w:rFonts w:ascii="Times New Roman" w:eastAsia="Times New Roman" w:hAnsi="Times New Roman" w:cs="Times New Roman"/>
        </w:rPr>
      </w:pPr>
      <w:r>
        <w:rPr>
          <w:rFonts w:ascii="Times New Roman" w:eastAsia="Times New Roman" w:hAnsi="Times New Roman" w:cs="Times New Roman"/>
          <w:b/>
          <w:color w:val="000000"/>
        </w:rPr>
        <w:t>Tutor</w:t>
      </w:r>
      <w:r>
        <w:rPr>
          <w:rFonts w:ascii="Times New Roman" w:eastAsia="Times New Roman" w:hAnsi="Times New Roman" w:cs="Times New Roman"/>
          <w:color w:val="000000"/>
        </w:rPr>
        <w:t xml:space="preserve">: Mr. Mikaeil Shaghelani Lor                                                           </w:t>
      </w:r>
      <w:r>
        <w:rPr>
          <w:rFonts w:ascii="Times New Roman" w:eastAsia="Times New Roman" w:hAnsi="Times New Roman" w:cs="Times New Roman"/>
          <w:b/>
          <w:color w:val="000000"/>
        </w:rPr>
        <w:t>Date:</w:t>
      </w:r>
      <w:r w:rsidR="009E2FF5">
        <w:rPr>
          <w:rFonts w:ascii="Times New Roman" w:eastAsia="Times New Roman" w:hAnsi="Times New Roman" w:cs="Times New Roman"/>
          <w:b/>
          <w:color w:val="000000"/>
        </w:rPr>
        <w:t>13</w:t>
      </w:r>
      <w:r>
        <w:rPr>
          <w:rFonts w:ascii="Times New Roman" w:eastAsia="Times New Roman" w:hAnsi="Times New Roman" w:cs="Times New Roman"/>
          <w:color w:val="000000"/>
        </w:rPr>
        <w:t>-</w:t>
      </w:r>
      <w:r w:rsidR="00ED4368">
        <w:rPr>
          <w:rFonts w:ascii="Times New Roman" w:eastAsia="Times New Roman" w:hAnsi="Times New Roman" w:cs="Times New Roman"/>
          <w:color w:val="000000"/>
        </w:rPr>
        <w:t>10</w:t>
      </w:r>
      <w:r>
        <w:rPr>
          <w:rFonts w:ascii="Times New Roman" w:eastAsia="Times New Roman" w:hAnsi="Times New Roman" w:cs="Times New Roman"/>
          <w:color w:val="000000"/>
        </w:rPr>
        <w:t>-2019</w:t>
      </w:r>
    </w:p>
    <w:p w14:paraId="7DF74A26" w14:textId="77777777" w:rsidR="00C6290C" w:rsidRDefault="004B7562">
      <w:pPr>
        <w:tabs>
          <w:tab w:val="left" w:pos="720"/>
        </w:tabs>
        <w:spacing w:before="0" w:after="0" w:line="360" w:lineRule="auto"/>
        <w:jc w:val="left"/>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p>
    <w:p w14:paraId="12E487CC" w14:textId="77777777" w:rsidR="00C6290C" w:rsidRDefault="00C6290C">
      <w:pPr>
        <w:spacing w:before="0" w:after="0"/>
        <w:jc w:val="left"/>
        <w:rPr>
          <w:rFonts w:ascii="Arial" w:eastAsia="Arial" w:hAnsi="Arial" w:cs="Arial"/>
          <w:b/>
          <w:color w:val="000000"/>
          <w:sz w:val="28"/>
          <w:szCs w:val="28"/>
          <w:u w:val="single"/>
        </w:rPr>
      </w:pPr>
    </w:p>
    <w:p w14:paraId="643A577A" w14:textId="77777777" w:rsidR="00C6290C" w:rsidRDefault="00C6290C">
      <w:pPr>
        <w:spacing w:before="0" w:after="0"/>
        <w:jc w:val="left"/>
        <w:rPr>
          <w:rFonts w:ascii="Arial" w:eastAsia="Arial" w:hAnsi="Arial" w:cs="Arial"/>
          <w:b/>
          <w:color w:val="000000"/>
          <w:sz w:val="28"/>
          <w:szCs w:val="28"/>
          <w:u w:val="single"/>
        </w:rPr>
      </w:pPr>
    </w:p>
    <w:p w14:paraId="2D3AD044" w14:textId="77777777" w:rsidR="00C6290C" w:rsidRDefault="004B7562">
      <w:pPr>
        <w:spacing w:before="0" w:after="0"/>
        <w:jc w:val="left"/>
        <w:rPr>
          <w:rFonts w:ascii="Times New Roman" w:eastAsia="Times New Roman" w:hAnsi="Times New Roman" w:cs="Times New Roman"/>
          <w:b/>
          <w:color w:val="000000"/>
          <w:sz w:val="28"/>
          <w:szCs w:val="28"/>
          <w:u w:val="single"/>
        </w:rPr>
      </w:pPr>
      <w:r>
        <w:rPr>
          <w:rFonts w:ascii="Arial" w:eastAsia="Arial" w:hAnsi="Arial" w:cs="Arial"/>
          <w:b/>
          <w:color w:val="000000"/>
          <w:sz w:val="28"/>
          <w:szCs w:val="28"/>
          <w:u w:val="single"/>
        </w:rPr>
        <w:t>Contents</w:t>
      </w:r>
    </w:p>
    <w:p w14:paraId="44549E97" w14:textId="77777777" w:rsidR="00C6290C" w:rsidRDefault="00C6290C">
      <w:pPr>
        <w:spacing w:before="0" w:after="0"/>
        <w:jc w:val="left"/>
        <w:rPr>
          <w:rFonts w:ascii="Times New Roman" w:eastAsia="Times New Roman" w:hAnsi="Times New Roman" w:cs="Times New Roman"/>
          <w:color w:val="000000"/>
        </w:rPr>
      </w:pPr>
    </w:p>
    <w:p w14:paraId="7D54D12E" w14:textId="601022D8"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w:t>
      </w:r>
      <w:r w:rsidR="009E2FF5">
        <w:rPr>
          <w:rFonts w:ascii="Times New Roman" w:eastAsia="Times New Roman" w:hAnsi="Times New Roman" w:cs="Times New Roman"/>
          <w:color w:val="000000"/>
        </w:rPr>
        <w:t xml:space="preserve"> Version Table</w:t>
      </w:r>
    </w:p>
    <w:p w14:paraId="39E9D91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 Agreements made with the client</w:t>
      </w:r>
      <w:r>
        <w:rPr>
          <w:rFonts w:ascii="Times New Roman" w:eastAsia="Times New Roman" w:hAnsi="Times New Roman" w:cs="Times New Roman"/>
          <w:color w:val="000000"/>
        </w:rPr>
        <w:tab/>
      </w:r>
    </w:p>
    <w:p w14:paraId="5B3AC357"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 Processes</w:t>
      </w:r>
    </w:p>
    <w:p w14:paraId="7864B4F9"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3.1 Buying a Ticket and Reserving a Camping Spot</w:t>
      </w:r>
      <w:r>
        <w:rPr>
          <w:rFonts w:ascii="Times New Roman" w:eastAsia="Times New Roman" w:hAnsi="Times New Roman" w:cs="Times New Roman"/>
          <w:color w:val="000000"/>
        </w:rPr>
        <w:tab/>
      </w:r>
    </w:p>
    <w:p w14:paraId="4A7FA287"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3.2 Selling Food and Drink</w:t>
      </w:r>
      <w:r>
        <w:rPr>
          <w:rFonts w:ascii="Times New Roman" w:eastAsia="Times New Roman" w:hAnsi="Times New Roman" w:cs="Times New Roman"/>
          <w:color w:val="000000"/>
        </w:rPr>
        <w:tab/>
      </w:r>
    </w:p>
    <w:p w14:paraId="1D8AE871"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3.3 Selling Souvenirs</w:t>
      </w:r>
      <w:r>
        <w:rPr>
          <w:rFonts w:ascii="Times New Roman" w:eastAsia="Times New Roman" w:hAnsi="Times New Roman" w:cs="Times New Roman"/>
          <w:color w:val="000000"/>
        </w:rPr>
        <w:tab/>
      </w:r>
    </w:p>
    <w:p w14:paraId="7503F0E4"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3.4 Assigning Items for Loaning</w:t>
      </w:r>
      <w:r>
        <w:rPr>
          <w:rFonts w:ascii="Times New Roman" w:eastAsia="Times New Roman" w:hAnsi="Times New Roman" w:cs="Times New Roman"/>
          <w:color w:val="000000"/>
        </w:rPr>
        <w:tab/>
      </w:r>
    </w:p>
    <w:p w14:paraId="333D63B9"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3.5  Returning Loaned Items</w:t>
      </w:r>
      <w:r>
        <w:rPr>
          <w:rFonts w:ascii="Times New Roman" w:eastAsia="Times New Roman" w:hAnsi="Times New Roman" w:cs="Times New Roman"/>
          <w:color w:val="000000"/>
        </w:rPr>
        <w:tab/>
      </w:r>
    </w:p>
    <w:p w14:paraId="552784A6" w14:textId="77777777" w:rsidR="00C6290C" w:rsidRDefault="004B7562">
      <w:pPr>
        <w:spacing w:before="0" w:after="0"/>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3.6 Signing Visitors in the Event Area</w:t>
      </w:r>
      <w:r>
        <w:rPr>
          <w:rFonts w:ascii="Times New Roman" w:eastAsia="Times New Roman" w:hAnsi="Times New Roman" w:cs="Times New Roman"/>
          <w:color w:val="000000"/>
        </w:rPr>
        <w:tab/>
      </w:r>
    </w:p>
    <w:p w14:paraId="6818C957"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3.7  Visitor Entering the Event</w:t>
      </w:r>
    </w:p>
    <w:p w14:paraId="19F1042C"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3.8 Visitor Leaving the Event Grounds</w:t>
      </w:r>
    </w:p>
    <w:p w14:paraId="4E39BF3C"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3.9 Returning to the Event</w:t>
      </w:r>
      <w:r>
        <w:rPr>
          <w:rFonts w:ascii="Times New Roman" w:eastAsia="Times New Roman" w:hAnsi="Times New Roman" w:cs="Times New Roman"/>
          <w:color w:val="000000"/>
        </w:rPr>
        <w:tab/>
      </w:r>
    </w:p>
    <w:p w14:paraId="186A43EE"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3.10 Entering the Camping Area</w:t>
      </w:r>
    </w:p>
    <w:p w14:paraId="3FBCC0DA"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3.11 Exiting the Camping Area</w:t>
      </w:r>
      <w:r>
        <w:rPr>
          <w:rFonts w:ascii="Times New Roman" w:eastAsia="Times New Roman" w:hAnsi="Times New Roman" w:cs="Times New Roman"/>
          <w:color w:val="000000"/>
        </w:rPr>
        <w:tab/>
      </w:r>
    </w:p>
    <w:p w14:paraId="473F384C"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3.12 Using Dashboard</w:t>
      </w:r>
      <w:r>
        <w:rPr>
          <w:rFonts w:ascii="Times New Roman" w:eastAsia="Times New Roman" w:hAnsi="Times New Roman" w:cs="Times New Roman"/>
          <w:color w:val="000000"/>
        </w:rPr>
        <w:tab/>
      </w:r>
    </w:p>
    <w:p w14:paraId="5F5F91ED" w14:textId="77777777" w:rsidR="00C6290C" w:rsidRDefault="00C6290C">
      <w:pPr>
        <w:spacing w:before="0" w:after="0"/>
        <w:ind w:firstLine="720"/>
        <w:jc w:val="left"/>
        <w:rPr>
          <w:rFonts w:ascii="Times New Roman" w:eastAsia="Times New Roman" w:hAnsi="Times New Roman" w:cs="Times New Roman"/>
          <w:color w:val="000000"/>
        </w:rPr>
      </w:pPr>
    </w:p>
    <w:p w14:paraId="706E1486"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4. Functional Requirements</w:t>
      </w:r>
      <w:r>
        <w:rPr>
          <w:rFonts w:ascii="Times New Roman" w:eastAsia="Times New Roman" w:hAnsi="Times New Roman" w:cs="Times New Roman"/>
          <w:color w:val="000000"/>
        </w:rPr>
        <w:tab/>
      </w:r>
    </w:p>
    <w:p w14:paraId="4A165A4E"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4.1 MoSCoW</w:t>
      </w:r>
    </w:p>
    <w:p w14:paraId="56934577"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6ADCCBF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5. Applications GUI</w:t>
      </w:r>
    </w:p>
    <w:p w14:paraId="338A4FA6"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5.1 Check in application</w:t>
      </w:r>
    </w:p>
    <w:p w14:paraId="5C1E69B2"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5.2 Check out application</w:t>
      </w:r>
      <w:r>
        <w:rPr>
          <w:rFonts w:ascii="Times New Roman" w:eastAsia="Times New Roman" w:hAnsi="Times New Roman" w:cs="Times New Roman"/>
          <w:color w:val="000000"/>
        </w:rPr>
        <w:tab/>
      </w:r>
    </w:p>
    <w:p w14:paraId="15C9BC11"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5.3 Entrance application</w:t>
      </w:r>
      <w:r>
        <w:rPr>
          <w:rFonts w:ascii="Times New Roman" w:eastAsia="Times New Roman" w:hAnsi="Times New Roman" w:cs="Times New Roman"/>
          <w:color w:val="000000"/>
        </w:rPr>
        <w:tab/>
      </w:r>
    </w:p>
    <w:p w14:paraId="774088F3"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5.4 Exit application</w:t>
      </w:r>
      <w:r>
        <w:rPr>
          <w:rFonts w:ascii="Times New Roman" w:eastAsia="Times New Roman" w:hAnsi="Times New Roman" w:cs="Times New Roman"/>
          <w:color w:val="000000"/>
        </w:rPr>
        <w:tab/>
      </w:r>
    </w:p>
    <w:p w14:paraId="01D2DC00"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5.5 Loan shop application</w:t>
      </w:r>
    </w:p>
    <w:p w14:paraId="114E9A16"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5.6 Food shop application</w:t>
      </w:r>
      <w:r>
        <w:rPr>
          <w:rFonts w:ascii="Times New Roman" w:eastAsia="Times New Roman" w:hAnsi="Times New Roman" w:cs="Times New Roman"/>
          <w:color w:val="000000"/>
        </w:rPr>
        <w:tab/>
      </w:r>
    </w:p>
    <w:p w14:paraId="0F79E64F"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5.7 Souvenir shop application</w:t>
      </w:r>
      <w:r>
        <w:rPr>
          <w:rFonts w:ascii="Times New Roman" w:eastAsia="Times New Roman" w:hAnsi="Times New Roman" w:cs="Times New Roman"/>
          <w:color w:val="000000"/>
        </w:rPr>
        <w:tab/>
      </w:r>
    </w:p>
    <w:p w14:paraId="5285248A"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5.8 Camping entrance application</w:t>
      </w:r>
    </w:p>
    <w:p w14:paraId="58D792AE"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5.9 Camping exit application</w:t>
      </w:r>
      <w:r>
        <w:rPr>
          <w:rFonts w:ascii="Times New Roman" w:eastAsia="Times New Roman" w:hAnsi="Times New Roman" w:cs="Times New Roman"/>
          <w:color w:val="000000"/>
        </w:rPr>
        <w:tab/>
      </w:r>
    </w:p>
    <w:p w14:paraId="6123012A"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5.10 ATM application</w:t>
      </w:r>
      <w:r>
        <w:rPr>
          <w:rFonts w:ascii="Times New Roman" w:eastAsia="Times New Roman" w:hAnsi="Times New Roman" w:cs="Times New Roman"/>
          <w:color w:val="000000"/>
        </w:rPr>
        <w:tab/>
      </w:r>
    </w:p>
    <w:p w14:paraId="16F08DF0"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5.11 Login application</w:t>
      </w:r>
      <w:r>
        <w:rPr>
          <w:rFonts w:ascii="Times New Roman" w:eastAsia="Times New Roman" w:hAnsi="Times New Roman" w:cs="Times New Roman"/>
          <w:color w:val="000000"/>
        </w:rPr>
        <w:tab/>
      </w:r>
    </w:p>
    <w:p w14:paraId="2581F653" w14:textId="77777777" w:rsidR="00C6290C" w:rsidRDefault="00C6290C">
      <w:pPr>
        <w:spacing w:before="0" w:after="0"/>
        <w:jc w:val="left"/>
        <w:rPr>
          <w:rFonts w:ascii="Times New Roman" w:eastAsia="Times New Roman" w:hAnsi="Times New Roman" w:cs="Times New Roman"/>
          <w:color w:val="000000"/>
        </w:rPr>
      </w:pPr>
    </w:p>
    <w:p w14:paraId="05D3823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6.Website Wireframe</w:t>
      </w:r>
      <w:r>
        <w:rPr>
          <w:rFonts w:ascii="Times New Roman" w:eastAsia="Times New Roman" w:hAnsi="Times New Roman" w:cs="Times New Roman"/>
          <w:color w:val="000000"/>
        </w:rPr>
        <w:tab/>
      </w:r>
    </w:p>
    <w:p w14:paraId="1E37CE21"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6.1 BUY TICKETS Page</w:t>
      </w:r>
      <w:r>
        <w:rPr>
          <w:rFonts w:ascii="Times New Roman" w:eastAsia="Times New Roman" w:hAnsi="Times New Roman" w:cs="Times New Roman"/>
          <w:color w:val="000000"/>
        </w:rPr>
        <w:tab/>
      </w:r>
    </w:p>
    <w:p w14:paraId="5DEB8068"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6.2 VENUE Page</w:t>
      </w:r>
      <w:r>
        <w:rPr>
          <w:rFonts w:ascii="Times New Roman" w:eastAsia="Times New Roman" w:hAnsi="Times New Roman" w:cs="Times New Roman"/>
          <w:color w:val="000000"/>
        </w:rPr>
        <w:tab/>
      </w:r>
    </w:p>
    <w:p w14:paraId="2EAA0D5E"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6.3 TERMS &amp; CONDITION Page</w:t>
      </w:r>
      <w:r>
        <w:rPr>
          <w:rFonts w:ascii="Times New Roman" w:eastAsia="Times New Roman" w:hAnsi="Times New Roman" w:cs="Times New Roman"/>
          <w:color w:val="000000"/>
        </w:rPr>
        <w:tab/>
      </w:r>
    </w:p>
    <w:p w14:paraId="4CCFA517"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6.4 Login Page</w:t>
      </w:r>
      <w:r>
        <w:rPr>
          <w:rFonts w:ascii="Times New Roman" w:eastAsia="Times New Roman" w:hAnsi="Times New Roman" w:cs="Times New Roman"/>
          <w:color w:val="000000"/>
        </w:rPr>
        <w:tab/>
      </w:r>
    </w:p>
    <w:p w14:paraId="54FD4A4E" w14:textId="77777777" w:rsidR="00C6290C" w:rsidRDefault="00C6290C">
      <w:pPr>
        <w:spacing w:before="0" w:after="0"/>
        <w:jc w:val="left"/>
        <w:rPr>
          <w:rFonts w:ascii="Times New Roman" w:eastAsia="Times New Roman" w:hAnsi="Times New Roman" w:cs="Times New Roman"/>
          <w:color w:val="000000"/>
        </w:rPr>
      </w:pPr>
    </w:p>
    <w:p w14:paraId="1D2D2D3E" w14:textId="16BBA63A" w:rsidR="005F4CFF" w:rsidRDefault="004B7562" w:rsidP="006B032F">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7.  Entity Relationship Diagram</w:t>
      </w:r>
      <w:r w:rsidR="005F4CFF">
        <w:rPr>
          <w:rFonts w:ascii="Times New Roman" w:eastAsia="Times New Roman" w:hAnsi="Times New Roman" w:cs="Times New Roman"/>
          <w:color w:val="000000"/>
        </w:rPr>
        <w:t>((ERD)</w:t>
      </w:r>
    </w:p>
    <w:p w14:paraId="0F44F7C2" w14:textId="77777777" w:rsidR="005F4CFF" w:rsidRDefault="004B7562" w:rsidP="006B032F">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br/>
      </w:r>
    </w:p>
    <w:p w14:paraId="37B719C3" w14:textId="0D8054E1" w:rsidR="009E2FF5" w:rsidRPr="006B032F" w:rsidRDefault="009E2FF5" w:rsidP="006B032F">
      <w:pPr>
        <w:spacing w:before="0" w:after="0"/>
        <w:jc w:val="left"/>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u w:val="single"/>
        </w:rPr>
        <w:t>1.Version Table</w:t>
      </w:r>
    </w:p>
    <w:tbl>
      <w:tblPr>
        <w:tblStyle w:val="GridTable1Light"/>
        <w:tblpPr w:leftFromText="180" w:rightFromText="180" w:vertAnchor="text" w:horzAnchor="margin" w:tblpX="355" w:tblpY="478"/>
        <w:tblW w:w="6565" w:type="dxa"/>
        <w:tblLook w:val="04A0" w:firstRow="1" w:lastRow="0" w:firstColumn="1" w:lastColumn="0" w:noHBand="0" w:noVBand="1"/>
      </w:tblPr>
      <w:tblGrid>
        <w:gridCol w:w="1124"/>
        <w:gridCol w:w="3641"/>
        <w:gridCol w:w="1800"/>
      </w:tblGrid>
      <w:tr w:rsidR="009E2FF5" w:rsidRPr="00734414" w14:paraId="1991F07B" w14:textId="77777777" w:rsidTr="001468BB">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124" w:type="dxa"/>
          </w:tcPr>
          <w:p w14:paraId="0E9334CC" w14:textId="77777777" w:rsidR="009E2FF5" w:rsidRPr="00DC15BB" w:rsidRDefault="009E2FF5" w:rsidP="001468BB">
            <w:pPr>
              <w:spacing w:after="0"/>
              <w:rPr>
                <w:rFonts w:ascii="Times New Roman" w:eastAsia="Arial" w:hAnsi="Times New Roman" w:cs="Times New Roman"/>
                <w:b w:val="0"/>
                <w:bCs w:val="0"/>
                <w:color w:val="000000"/>
                <w:sz w:val="28"/>
                <w:szCs w:val="28"/>
              </w:rPr>
            </w:pPr>
            <w:r w:rsidRPr="003D11C8">
              <w:rPr>
                <w:rFonts w:ascii="Times New Roman" w:eastAsia="Arial" w:hAnsi="Times New Roman" w:cs="Times New Roman"/>
                <w:color w:val="000000"/>
                <w:sz w:val="28"/>
                <w:szCs w:val="28"/>
              </w:rPr>
              <w:lastRenderedPageBreak/>
              <w:t>Version</w:t>
            </w:r>
          </w:p>
        </w:tc>
        <w:tc>
          <w:tcPr>
            <w:tcW w:w="3641" w:type="dxa"/>
          </w:tcPr>
          <w:p w14:paraId="405D2BC2" w14:textId="77777777" w:rsidR="009E2FF5" w:rsidRPr="003D11C8" w:rsidRDefault="009E2FF5" w:rsidP="001468BB">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D11C8">
              <w:rPr>
                <w:rFonts w:ascii="Times New Roman" w:eastAsia="Arial" w:hAnsi="Times New Roman" w:cs="Times New Roman"/>
                <w:color w:val="000000"/>
                <w:sz w:val="28"/>
                <w:szCs w:val="28"/>
              </w:rPr>
              <w:t>Tasks performed</w:t>
            </w:r>
          </w:p>
        </w:tc>
        <w:tc>
          <w:tcPr>
            <w:tcW w:w="1800" w:type="dxa"/>
          </w:tcPr>
          <w:p w14:paraId="51648D6A" w14:textId="77777777" w:rsidR="009E2FF5" w:rsidRPr="003D11C8" w:rsidRDefault="009E2FF5" w:rsidP="001468BB">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D11C8">
              <w:rPr>
                <w:rFonts w:ascii="Times New Roman" w:eastAsia="Arial" w:hAnsi="Times New Roman" w:cs="Times New Roman"/>
                <w:color w:val="000000"/>
                <w:sz w:val="28"/>
                <w:szCs w:val="28"/>
              </w:rPr>
              <w:t>Date</w:t>
            </w:r>
          </w:p>
        </w:tc>
      </w:tr>
      <w:tr w:rsidR="009E2FF5" w:rsidRPr="00734414" w14:paraId="3333576D" w14:textId="77777777" w:rsidTr="001468BB">
        <w:trPr>
          <w:trHeight w:val="660"/>
        </w:trPr>
        <w:tc>
          <w:tcPr>
            <w:cnfStyle w:val="001000000000" w:firstRow="0" w:lastRow="0" w:firstColumn="1" w:lastColumn="0" w:oddVBand="0" w:evenVBand="0" w:oddHBand="0" w:evenHBand="0" w:firstRowFirstColumn="0" w:firstRowLastColumn="0" w:lastRowFirstColumn="0" w:lastRowLastColumn="0"/>
            <w:tcW w:w="1124" w:type="dxa"/>
          </w:tcPr>
          <w:p w14:paraId="0EC3516A" w14:textId="77777777" w:rsidR="009E2FF5" w:rsidRPr="008F13DA" w:rsidRDefault="009E2FF5" w:rsidP="001468BB">
            <w:pPr>
              <w:spacing w:after="0"/>
              <w:rPr>
                <w:rFonts w:ascii="Times New Roman" w:hAnsi="Times New Roman" w:cs="Times New Roman"/>
                <w:b w:val="0"/>
                <w:bCs w:val="0"/>
                <w:color w:val="000000" w:themeColor="text1"/>
                <w:szCs w:val="24"/>
              </w:rPr>
            </w:pPr>
            <w:r w:rsidRPr="008F13DA">
              <w:rPr>
                <w:rFonts w:ascii="Times New Roman" w:eastAsia="Arial" w:hAnsi="Times New Roman" w:cs="Times New Roman"/>
                <w:b w:val="0"/>
                <w:bCs w:val="0"/>
                <w:color w:val="000000" w:themeColor="text1"/>
                <w:szCs w:val="24"/>
              </w:rPr>
              <w:t>1</w:t>
            </w:r>
          </w:p>
          <w:p w14:paraId="761701DB" w14:textId="77777777" w:rsidR="009E2FF5" w:rsidRPr="003D11C8" w:rsidRDefault="009E2FF5" w:rsidP="001468BB">
            <w:pPr>
              <w:spacing w:after="0"/>
              <w:rPr>
                <w:rFonts w:ascii="Times New Roman" w:hAnsi="Times New Roman" w:cs="Times New Roman"/>
                <w:color w:val="000000" w:themeColor="text1"/>
                <w:szCs w:val="24"/>
              </w:rPr>
            </w:pPr>
          </w:p>
        </w:tc>
        <w:tc>
          <w:tcPr>
            <w:tcW w:w="3641" w:type="dxa"/>
          </w:tcPr>
          <w:p w14:paraId="6BAF3128" w14:textId="4E7BBA4A" w:rsidR="009E2FF5" w:rsidRPr="003D11C8" w:rsidRDefault="009E2FF5" w:rsidP="009E2FF5">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Pr>
                <w:rFonts w:ascii="Times New Roman" w:hAnsi="Times New Roman" w:cs="Times New Roman"/>
                <w:color w:val="000000" w:themeColor="text1"/>
                <w:szCs w:val="24"/>
              </w:rPr>
              <w:t>Setup document v1</w:t>
            </w:r>
          </w:p>
        </w:tc>
        <w:tc>
          <w:tcPr>
            <w:tcW w:w="1800" w:type="dxa"/>
          </w:tcPr>
          <w:p w14:paraId="3AFDBC73" w14:textId="448195BC" w:rsidR="009E2FF5" w:rsidRPr="003D11C8" w:rsidRDefault="00D42E9F" w:rsidP="001468BB">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Pr>
                <w:rFonts w:ascii="Times New Roman" w:eastAsia="Arial" w:hAnsi="Times New Roman" w:cs="Times New Roman"/>
                <w:color w:val="000000" w:themeColor="text1"/>
                <w:szCs w:val="24"/>
              </w:rPr>
              <w:t>24</w:t>
            </w:r>
            <w:r w:rsidR="009E2FF5" w:rsidRPr="003D11C8">
              <w:rPr>
                <w:rFonts w:ascii="Times New Roman" w:eastAsia="Arial" w:hAnsi="Times New Roman" w:cs="Times New Roman"/>
                <w:color w:val="000000" w:themeColor="text1"/>
                <w:szCs w:val="24"/>
              </w:rPr>
              <w:t>-09-2019</w:t>
            </w:r>
          </w:p>
        </w:tc>
      </w:tr>
      <w:tr w:rsidR="009E2FF5" w:rsidRPr="00734414" w14:paraId="00ADD102" w14:textId="77777777" w:rsidTr="001468BB">
        <w:trPr>
          <w:trHeight w:val="653"/>
        </w:trPr>
        <w:tc>
          <w:tcPr>
            <w:cnfStyle w:val="001000000000" w:firstRow="0" w:lastRow="0" w:firstColumn="1" w:lastColumn="0" w:oddVBand="0" w:evenVBand="0" w:oddHBand="0" w:evenHBand="0" w:firstRowFirstColumn="0" w:firstRowLastColumn="0" w:lastRowFirstColumn="0" w:lastRowLastColumn="0"/>
            <w:tcW w:w="1124" w:type="dxa"/>
          </w:tcPr>
          <w:p w14:paraId="53ADCDA8" w14:textId="77777777" w:rsidR="009E2FF5" w:rsidRPr="003D11C8" w:rsidRDefault="009E2FF5" w:rsidP="001468BB">
            <w:pPr>
              <w:spacing w:after="0"/>
              <w:rPr>
                <w:rFonts w:ascii="Times New Roman" w:hAnsi="Times New Roman" w:cs="Times New Roman"/>
                <w:color w:val="000000" w:themeColor="text1"/>
                <w:szCs w:val="24"/>
              </w:rPr>
            </w:pPr>
            <w:r w:rsidRPr="003D11C8">
              <w:rPr>
                <w:rFonts w:ascii="Times New Roman" w:hAnsi="Times New Roman" w:cs="Times New Roman"/>
                <w:b w:val="0"/>
                <w:bCs w:val="0"/>
                <w:color w:val="000000" w:themeColor="text1"/>
                <w:szCs w:val="24"/>
              </w:rPr>
              <w:t>2</w:t>
            </w:r>
          </w:p>
        </w:tc>
        <w:tc>
          <w:tcPr>
            <w:tcW w:w="3641" w:type="dxa"/>
          </w:tcPr>
          <w:p w14:paraId="4DB796CC" w14:textId="1DF4AC1E" w:rsidR="009E2FF5" w:rsidRPr="003D11C8" w:rsidRDefault="009E2FF5" w:rsidP="009E2FF5">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Pr>
                <w:rFonts w:ascii="Times New Roman" w:eastAsia="Arial" w:hAnsi="Times New Roman" w:cs="Times New Roman"/>
                <w:color w:val="000000" w:themeColor="text1"/>
                <w:szCs w:val="24"/>
              </w:rPr>
              <w:t>Setup document v2</w:t>
            </w:r>
          </w:p>
        </w:tc>
        <w:tc>
          <w:tcPr>
            <w:tcW w:w="1800" w:type="dxa"/>
          </w:tcPr>
          <w:p w14:paraId="1720F81D" w14:textId="3F3AA6AC" w:rsidR="009E2FF5" w:rsidRPr="003D11C8" w:rsidRDefault="00D42E9F" w:rsidP="001468BB">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Pr>
                <w:rFonts w:ascii="Times New Roman" w:eastAsia="Arial" w:hAnsi="Times New Roman" w:cs="Times New Roman"/>
                <w:color w:val="000000" w:themeColor="text1"/>
                <w:szCs w:val="24"/>
              </w:rPr>
              <w:t>13</w:t>
            </w:r>
            <w:r w:rsidR="009E2FF5" w:rsidRPr="003D11C8">
              <w:rPr>
                <w:rFonts w:ascii="Times New Roman" w:eastAsia="Arial" w:hAnsi="Times New Roman" w:cs="Times New Roman"/>
                <w:color w:val="000000" w:themeColor="text1"/>
                <w:szCs w:val="24"/>
              </w:rPr>
              <w:t>-</w:t>
            </w:r>
            <w:r>
              <w:rPr>
                <w:rFonts w:ascii="Times New Roman" w:eastAsia="Arial" w:hAnsi="Times New Roman" w:cs="Times New Roman"/>
                <w:color w:val="000000" w:themeColor="text1"/>
                <w:szCs w:val="24"/>
              </w:rPr>
              <w:t>10</w:t>
            </w:r>
            <w:r w:rsidR="009E2FF5" w:rsidRPr="003D11C8">
              <w:rPr>
                <w:rFonts w:ascii="Times New Roman" w:eastAsia="Arial" w:hAnsi="Times New Roman" w:cs="Times New Roman"/>
                <w:color w:val="000000" w:themeColor="text1"/>
                <w:szCs w:val="24"/>
              </w:rPr>
              <w:t>-2019</w:t>
            </w:r>
          </w:p>
          <w:p w14:paraId="66DB2881" w14:textId="77777777" w:rsidR="009E2FF5" w:rsidRPr="003D11C8" w:rsidRDefault="009E2FF5" w:rsidP="001468BB">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p>
        </w:tc>
      </w:tr>
    </w:tbl>
    <w:p w14:paraId="551C253F" w14:textId="445873B7" w:rsidR="009E2FF5" w:rsidRDefault="009E2FF5" w:rsidP="009E2FF5">
      <w:pPr>
        <w:jc w:val="both"/>
        <w:rPr>
          <w:rFonts w:ascii="Times New Roman" w:hAnsi="Times New Roman" w:cs="Times New Roman"/>
          <w:szCs w:val="24"/>
        </w:rPr>
      </w:pPr>
    </w:p>
    <w:p w14:paraId="105C0EBF" w14:textId="77777777" w:rsidR="009E2FF5" w:rsidRPr="00734414" w:rsidRDefault="009E2FF5" w:rsidP="009E2FF5">
      <w:pPr>
        <w:jc w:val="both"/>
        <w:rPr>
          <w:rFonts w:ascii="Times New Roman" w:hAnsi="Times New Roman" w:cs="Times New Roman"/>
          <w:szCs w:val="24"/>
        </w:rPr>
      </w:pPr>
    </w:p>
    <w:p w14:paraId="0D299058" w14:textId="77777777" w:rsidR="009E2FF5" w:rsidRDefault="009E2FF5" w:rsidP="009E2FF5">
      <w:pPr>
        <w:spacing w:before="0" w:after="0"/>
        <w:jc w:val="left"/>
        <w:rPr>
          <w:rFonts w:ascii="Times New Roman" w:eastAsia="Times New Roman" w:hAnsi="Times New Roman" w:cs="Times New Roman"/>
          <w:b/>
          <w:color w:val="000000"/>
          <w:sz w:val="28"/>
          <w:szCs w:val="28"/>
          <w:u w:val="single"/>
        </w:rPr>
      </w:pPr>
    </w:p>
    <w:p w14:paraId="0B47E600" w14:textId="77777777" w:rsidR="00C6290C" w:rsidRDefault="004B7562">
      <w:pPr>
        <w:spacing w:before="0" w:after="240"/>
        <w:jc w:val="left"/>
        <w:rPr>
          <w:rFonts w:ascii="Times New Roman" w:eastAsia="Times New Roman" w:hAnsi="Times New Roman" w:cs="Times New Roman"/>
          <w:color w:val="000000"/>
        </w:rPr>
      </w:pPr>
      <w:r>
        <w:rPr>
          <w:rFonts w:ascii="Times New Roman" w:eastAsia="Times New Roman" w:hAnsi="Times New Roman" w:cs="Times New Roman"/>
          <w:color w:val="000000"/>
        </w:rPr>
        <w:br/>
      </w:r>
    </w:p>
    <w:p w14:paraId="604F510F" w14:textId="77777777" w:rsidR="00C6290C" w:rsidRDefault="00C6290C">
      <w:pPr>
        <w:spacing w:before="0" w:after="0"/>
        <w:jc w:val="left"/>
        <w:rPr>
          <w:rFonts w:ascii="Times New Roman" w:eastAsia="Times New Roman" w:hAnsi="Times New Roman" w:cs="Times New Roman"/>
          <w:color w:val="000000"/>
        </w:rPr>
      </w:pPr>
    </w:p>
    <w:p w14:paraId="64D4B464" w14:textId="77777777" w:rsidR="009E2FF5" w:rsidRDefault="009E2FF5">
      <w:pPr>
        <w:spacing w:before="0" w:after="0"/>
        <w:jc w:val="left"/>
        <w:rPr>
          <w:rFonts w:ascii="Times New Roman" w:eastAsia="Times New Roman" w:hAnsi="Times New Roman" w:cs="Times New Roman"/>
          <w:b/>
          <w:color w:val="000000"/>
          <w:sz w:val="28"/>
          <w:szCs w:val="28"/>
          <w:u w:val="single"/>
        </w:rPr>
      </w:pPr>
    </w:p>
    <w:p w14:paraId="16469062" w14:textId="77777777" w:rsidR="009E2FF5" w:rsidRDefault="009E2FF5">
      <w:pPr>
        <w:spacing w:before="0" w:after="0"/>
        <w:jc w:val="left"/>
        <w:rPr>
          <w:rFonts w:ascii="Times New Roman" w:eastAsia="Times New Roman" w:hAnsi="Times New Roman" w:cs="Times New Roman"/>
          <w:b/>
          <w:color w:val="000000"/>
          <w:sz w:val="28"/>
          <w:szCs w:val="28"/>
          <w:u w:val="single"/>
        </w:rPr>
      </w:pPr>
    </w:p>
    <w:p w14:paraId="5DE59C17" w14:textId="4F193D04" w:rsidR="00C6290C" w:rsidRDefault="00F46AB5">
      <w:pPr>
        <w:spacing w:before="0" w:after="0"/>
        <w:jc w:val="left"/>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2</w:t>
      </w:r>
      <w:r w:rsidR="004B7562">
        <w:rPr>
          <w:rFonts w:ascii="Times New Roman" w:eastAsia="Times New Roman" w:hAnsi="Times New Roman" w:cs="Times New Roman"/>
          <w:b/>
          <w:color w:val="000000"/>
          <w:sz w:val="28"/>
          <w:szCs w:val="28"/>
          <w:u w:val="single"/>
        </w:rPr>
        <w:t>.Agreements made with the client:</w:t>
      </w:r>
    </w:p>
    <w:p w14:paraId="4CA210EC" w14:textId="77777777" w:rsidR="00C6290C" w:rsidRDefault="00C6290C">
      <w:pPr>
        <w:spacing w:before="0" w:after="0"/>
        <w:jc w:val="left"/>
        <w:rPr>
          <w:rFonts w:ascii="Times New Roman" w:eastAsia="Times New Roman" w:hAnsi="Times New Roman" w:cs="Times New Roman"/>
          <w:b/>
          <w:color w:val="000000"/>
          <w:sz w:val="28"/>
          <w:szCs w:val="28"/>
          <w:u w:val="single"/>
        </w:rPr>
      </w:pPr>
    </w:p>
    <w:p w14:paraId="006FFD2A"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t>For the event we should aim at collecting as little data as possible from the visitors.</w:t>
      </w:r>
    </w:p>
    <w:p w14:paraId="634FD60C"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All tickets have the same price and a single ticket.</w:t>
      </w:r>
    </w:p>
    <w:p w14:paraId="08D3877F"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w:t>
      </w:r>
      <w:r>
        <w:rPr>
          <w:rFonts w:ascii="Times New Roman" w:eastAsia="Times New Roman" w:hAnsi="Times New Roman" w:cs="Times New Roman"/>
          <w:color w:val="000000"/>
        </w:rPr>
        <w:tab/>
        <w:t>The event is for 18 years or older.</w:t>
      </w:r>
    </w:p>
    <w:p w14:paraId="3601B8C0" w14:textId="100F23E4"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ab/>
        <w:t xml:space="preserve">The ticket is </w:t>
      </w:r>
      <w:r w:rsidR="00F46AB5">
        <w:rPr>
          <w:rFonts w:ascii="Times New Roman" w:eastAsia="Times New Roman" w:hAnsi="Times New Roman" w:cs="Times New Roman"/>
          <w:color w:val="000000"/>
        </w:rPr>
        <w:t>non-refundable</w:t>
      </w:r>
      <w:r>
        <w:rPr>
          <w:rFonts w:ascii="Times New Roman" w:eastAsia="Times New Roman" w:hAnsi="Times New Roman" w:cs="Times New Roman"/>
          <w:color w:val="000000"/>
        </w:rPr>
        <w:t> .</w:t>
      </w:r>
    </w:p>
    <w:p w14:paraId="7B197EA1"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5.</w:t>
      </w:r>
      <w:r>
        <w:rPr>
          <w:rFonts w:ascii="Times New Roman" w:eastAsia="Times New Roman" w:hAnsi="Times New Roman" w:cs="Times New Roman"/>
          <w:color w:val="000000"/>
        </w:rPr>
        <w:tab/>
        <w:t>The number of  camping spots is 300.</w:t>
      </w:r>
    </w:p>
    <w:p w14:paraId="1C1BE160" w14:textId="6BD40BB3"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6.</w:t>
      </w:r>
      <w:r>
        <w:rPr>
          <w:rFonts w:ascii="Times New Roman" w:eastAsia="Times New Roman" w:hAnsi="Times New Roman" w:cs="Times New Roman"/>
          <w:color w:val="000000"/>
        </w:rPr>
        <w:tab/>
        <w:t xml:space="preserve">The expected minimum number of the </w:t>
      </w:r>
      <w:r w:rsidR="005D024B">
        <w:rPr>
          <w:rFonts w:ascii="Times New Roman" w:eastAsia="Times New Roman" w:hAnsi="Times New Roman" w:cs="Times New Roman"/>
          <w:color w:val="000000"/>
        </w:rPr>
        <w:t xml:space="preserve">visitors is </w:t>
      </w:r>
      <w:r>
        <w:rPr>
          <w:rFonts w:ascii="Times New Roman" w:eastAsia="Times New Roman" w:hAnsi="Times New Roman" w:cs="Times New Roman"/>
          <w:color w:val="000000"/>
        </w:rPr>
        <w:t xml:space="preserve">500  maximum </w:t>
      </w:r>
      <w:r w:rsidR="00F46AB5">
        <w:rPr>
          <w:rFonts w:ascii="Times New Roman" w:eastAsia="Times New Roman" w:hAnsi="Times New Roman" w:cs="Times New Roman"/>
          <w:color w:val="000000"/>
        </w:rPr>
        <w:t>quotas</w:t>
      </w:r>
      <w:r>
        <w:rPr>
          <w:rFonts w:ascii="Times New Roman" w:eastAsia="Times New Roman" w:hAnsi="Times New Roman" w:cs="Times New Roman"/>
          <w:color w:val="000000"/>
        </w:rPr>
        <w:t xml:space="preserve"> would be 1000.</w:t>
      </w:r>
    </w:p>
    <w:p w14:paraId="74A1CF27"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7.</w:t>
      </w:r>
      <w:r>
        <w:rPr>
          <w:rFonts w:ascii="Times New Roman" w:eastAsia="Times New Roman" w:hAnsi="Times New Roman" w:cs="Times New Roman"/>
          <w:color w:val="000000"/>
        </w:rPr>
        <w:tab/>
        <w:t xml:space="preserve"> Visitors can add money on their event account through  the ATM machines at the event.</w:t>
      </w:r>
    </w:p>
    <w:p w14:paraId="7E94FC9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8.</w:t>
      </w:r>
      <w:r>
        <w:rPr>
          <w:rFonts w:ascii="Times New Roman" w:eastAsia="Times New Roman" w:hAnsi="Times New Roman" w:cs="Times New Roman"/>
          <w:color w:val="000000"/>
        </w:rPr>
        <w:tab/>
        <w:t xml:space="preserve">The event’s duration is from 14-06-2019 at 15:00 until 16-06-2019 at 22:00. </w:t>
      </w:r>
    </w:p>
    <w:p w14:paraId="34ABC6D0"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9.</w:t>
      </w:r>
      <w:r>
        <w:rPr>
          <w:rFonts w:ascii="Times New Roman" w:eastAsia="Times New Roman" w:hAnsi="Times New Roman" w:cs="Times New Roman"/>
          <w:color w:val="000000"/>
        </w:rPr>
        <w:tab/>
        <w:t xml:space="preserve">Applications should be three types – for the visitors, for the employees at the events and             </w:t>
      </w:r>
    </w:p>
    <w:p w14:paraId="3CF6E0D2" w14:textId="77777777" w:rsidR="00C6290C" w:rsidRDefault="004B7562">
      <w:pPr>
        <w:spacing w:before="0" w:after="0"/>
        <w:ind w:firstLine="720"/>
        <w:jc w:val="left"/>
        <w:rPr>
          <w:rFonts w:ascii="Times New Roman" w:eastAsia="Times New Roman" w:hAnsi="Times New Roman" w:cs="Times New Roman"/>
          <w:color w:val="000000"/>
        </w:rPr>
      </w:pPr>
      <w:r>
        <w:rPr>
          <w:rFonts w:ascii="Times New Roman" w:eastAsia="Times New Roman" w:hAnsi="Times New Roman" w:cs="Times New Roman"/>
          <w:color w:val="000000"/>
        </w:rPr>
        <w:t>for the client.</w:t>
      </w:r>
    </w:p>
    <w:p w14:paraId="661BA829" w14:textId="77777777" w:rsidR="00C6290C" w:rsidRDefault="00C6290C">
      <w:pPr>
        <w:spacing w:before="0" w:after="0"/>
        <w:jc w:val="left"/>
        <w:rPr>
          <w:rFonts w:ascii="Times New Roman" w:eastAsia="Times New Roman" w:hAnsi="Times New Roman" w:cs="Times New Roman"/>
          <w:color w:val="000000"/>
        </w:rPr>
      </w:pPr>
    </w:p>
    <w:p w14:paraId="4E0F1EDC" w14:textId="77777777" w:rsidR="00C6290C" w:rsidRDefault="004B7562">
      <w:pPr>
        <w:spacing w:before="0" w:after="0"/>
        <w:jc w:val="left"/>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3. Processes:</w:t>
      </w:r>
    </w:p>
    <w:p w14:paraId="351FC254" w14:textId="77777777" w:rsidR="00C6290C" w:rsidRDefault="00C6290C">
      <w:pPr>
        <w:spacing w:before="0" w:after="0"/>
        <w:jc w:val="left"/>
        <w:rPr>
          <w:rFonts w:ascii="Times New Roman" w:eastAsia="Times New Roman" w:hAnsi="Times New Roman" w:cs="Times New Roman"/>
          <w:b/>
          <w:color w:val="000000"/>
          <w:sz w:val="28"/>
          <w:szCs w:val="28"/>
          <w:u w:val="single"/>
        </w:rPr>
      </w:pPr>
    </w:p>
    <w:p w14:paraId="1E6ED347"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In this set up document we describe all meaningful interaction between the system and the user. The users are the client, employees and the event participants.</w:t>
      </w:r>
    </w:p>
    <w:p w14:paraId="1CAC1E91" w14:textId="77777777" w:rsidR="00C6290C" w:rsidRDefault="00C6290C">
      <w:pPr>
        <w:spacing w:before="0" w:after="0"/>
        <w:jc w:val="left"/>
        <w:rPr>
          <w:rFonts w:ascii="Times New Roman" w:eastAsia="Times New Roman" w:hAnsi="Times New Roman" w:cs="Times New Roman"/>
          <w:color w:val="000000"/>
        </w:rPr>
      </w:pPr>
    </w:p>
    <w:p w14:paraId="121D5700"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b/>
          <w:color w:val="000000"/>
        </w:rPr>
        <w:t>3.1 Use Case</w:t>
      </w:r>
      <w:r>
        <w:rPr>
          <w:rFonts w:ascii="Times New Roman" w:eastAsia="Times New Roman" w:hAnsi="Times New Roman" w:cs="Times New Roman"/>
          <w:color w:val="000000"/>
        </w:rPr>
        <w:t>: Buying a Ticket and Reserving a Camping Spot: Visitor</w:t>
      </w:r>
    </w:p>
    <w:p w14:paraId="0A9F68EE" w14:textId="77777777" w:rsidR="00C6290C" w:rsidRDefault="00C6290C">
      <w:pPr>
        <w:spacing w:before="0" w:after="0"/>
        <w:jc w:val="left"/>
        <w:rPr>
          <w:rFonts w:ascii="Times New Roman" w:eastAsia="Times New Roman" w:hAnsi="Times New Roman" w:cs="Times New Roman"/>
          <w:color w:val="000000"/>
        </w:rPr>
      </w:pPr>
    </w:p>
    <w:p w14:paraId="20892258"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Main scenario:</w:t>
      </w:r>
    </w:p>
    <w:p w14:paraId="47F74011"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t>The visitor opens the event website</w:t>
      </w:r>
    </w:p>
    <w:p w14:paraId="7361AB8F"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The visitor buys a ticket from the website </w:t>
      </w:r>
    </w:p>
    <w:p w14:paraId="04FF6F8F" w14:textId="668DD492"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w:t>
      </w:r>
      <w:r>
        <w:rPr>
          <w:rFonts w:ascii="Times New Roman" w:eastAsia="Times New Roman" w:hAnsi="Times New Roman" w:cs="Times New Roman"/>
          <w:color w:val="000000"/>
        </w:rPr>
        <w:tab/>
        <w:t xml:space="preserve">The visitor </w:t>
      </w:r>
      <w:r w:rsidR="009E2FF5">
        <w:rPr>
          <w:rFonts w:ascii="Times New Roman" w:eastAsia="Times New Roman" w:hAnsi="Times New Roman" w:cs="Times New Roman"/>
          <w:color w:val="000000"/>
        </w:rPr>
        <w:t>signs</w:t>
      </w:r>
      <w:r>
        <w:rPr>
          <w:rFonts w:ascii="Times New Roman" w:eastAsia="Times New Roman" w:hAnsi="Times New Roman" w:cs="Times New Roman"/>
          <w:color w:val="000000"/>
        </w:rPr>
        <w:t xml:space="preserve"> up on the page </w:t>
      </w:r>
    </w:p>
    <w:p w14:paraId="566775EC" w14:textId="5F2A2EFA"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ab/>
        <w:t xml:space="preserve">The visitor </w:t>
      </w:r>
      <w:r w:rsidR="009E2FF5">
        <w:rPr>
          <w:rFonts w:ascii="Times New Roman" w:eastAsia="Times New Roman" w:hAnsi="Times New Roman" w:cs="Times New Roman"/>
          <w:color w:val="000000"/>
        </w:rPr>
        <w:t>log</w:t>
      </w:r>
      <w:r>
        <w:rPr>
          <w:rFonts w:ascii="Times New Roman" w:eastAsia="Times New Roman" w:hAnsi="Times New Roman" w:cs="Times New Roman"/>
          <w:color w:val="000000"/>
        </w:rPr>
        <w:t>in on the page</w:t>
      </w:r>
    </w:p>
    <w:p w14:paraId="5A23C8AF"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5.</w:t>
      </w:r>
      <w:r>
        <w:rPr>
          <w:rFonts w:ascii="Times New Roman" w:eastAsia="Times New Roman" w:hAnsi="Times New Roman" w:cs="Times New Roman"/>
          <w:color w:val="000000"/>
        </w:rPr>
        <w:tab/>
        <w:t>The visitor confirms the payment </w:t>
      </w:r>
    </w:p>
    <w:p w14:paraId="29D6B545"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6.</w:t>
      </w:r>
      <w:r>
        <w:rPr>
          <w:rFonts w:ascii="Times New Roman" w:eastAsia="Times New Roman" w:hAnsi="Times New Roman" w:cs="Times New Roman"/>
          <w:color w:val="000000"/>
        </w:rPr>
        <w:tab/>
        <w:t>The system answers in sending an email with the visitor ID to the visitor</w:t>
      </w:r>
    </w:p>
    <w:p w14:paraId="2CF4EDC9" w14:textId="77777777" w:rsidR="00C6290C" w:rsidRDefault="00C6290C">
      <w:pPr>
        <w:spacing w:before="0" w:after="0"/>
        <w:jc w:val="left"/>
        <w:rPr>
          <w:rFonts w:ascii="Times New Roman" w:eastAsia="Times New Roman" w:hAnsi="Times New Roman" w:cs="Times New Roman"/>
          <w:color w:val="000000"/>
        </w:rPr>
      </w:pPr>
    </w:p>
    <w:p w14:paraId="4B530A11" w14:textId="77777777" w:rsidR="00C6290C" w:rsidRDefault="004B7562">
      <w:pPr>
        <w:spacing w:before="0" w:after="0"/>
        <w:jc w:val="left"/>
        <w:rPr>
          <w:rFonts w:ascii="Times New Roman" w:eastAsia="Times New Roman" w:hAnsi="Times New Roman" w:cs="Times New Roman"/>
          <w:i/>
          <w:color w:val="000000"/>
        </w:rPr>
      </w:pPr>
      <w:r>
        <w:rPr>
          <w:rFonts w:ascii="Times New Roman" w:eastAsia="Times New Roman" w:hAnsi="Times New Roman" w:cs="Times New Roman"/>
          <w:b/>
          <w:i/>
          <w:color w:val="000000"/>
        </w:rPr>
        <w:t>Extensions</w:t>
      </w:r>
      <w:r>
        <w:rPr>
          <w:rFonts w:ascii="Times New Roman" w:eastAsia="Times New Roman" w:hAnsi="Times New Roman" w:cs="Times New Roman"/>
          <w:i/>
          <w:color w:val="000000"/>
        </w:rPr>
        <w:t>:</w:t>
      </w:r>
    </w:p>
    <w:p w14:paraId="4BB6040B" w14:textId="77777777" w:rsidR="00C6290C" w:rsidRDefault="00C6290C">
      <w:pPr>
        <w:spacing w:before="0" w:after="0"/>
        <w:jc w:val="left"/>
        <w:rPr>
          <w:rFonts w:ascii="Times New Roman" w:eastAsia="Times New Roman" w:hAnsi="Times New Roman" w:cs="Times New Roman"/>
          <w:color w:val="000000"/>
        </w:rPr>
      </w:pPr>
    </w:p>
    <w:p w14:paraId="20C5F9F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4b. The visitor does not reserve a camping spot.</w:t>
      </w:r>
    </w:p>
    <w:p w14:paraId="6613DFCF" w14:textId="7BCEE16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r>
      <w:r w:rsidR="00D74FFD">
        <w:rPr>
          <w:rFonts w:ascii="Times New Roman" w:eastAsia="Times New Roman" w:hAnsi="Times New Roman" w:cs="Times New Roman"/>
          <w:color w:val="000000"/>
        </w:rPr>
        <w:t>He/she</w:t>
      </w:r>
      <w:r>
        <w:rPr>
          <w:rFonts w:ascii="Times New Roman" w:eastAsia="Times New Roman" w:hAnsi="Times New Roman" w:cs="Times New Roman"/>
          <w:color w:val="000000"/>
        </w:rPr>
        <w:t xml:space="preserve"> can reserve a spot by paying additional fee of 10 euro on top of base fee.</w:t>
      </w:r>
    </w:p>
    <w:p w14:paraId="237DE8EF" w14:textId="77777777" w:rsidR="00C6290C" w:rsidRDefault="00C6290C">
      <w:pPr>
        <w:spacing w:before="0" w:after="0"/>
        <w:jc w:val="left"/>
        <w:rPr>
          <w:rFonts w:ascii="Times New Roman" w:eastAsia="Times New Roman" w:hAnsi="Times New Roman" w:cs="Times New Roman"/>
          <w:color w:val="000000"/>
        </w:rPr>
      </w:pPr>
    </w:p>
    <w:p w14:paraId="5EBBD2D6" w14:textId="77777777" w:rsidR="005F4CFF" w:rsidRDefault="005F4CFF">
      <w:pPr>
        <w:spacing w:before="0" w:after="0"/>
        <w:jc w:val="left"/>
        <w:rPr>
          <w:rFonts w:ascii="Times New Roman" w:eastAsia="Times New Roman" w:hAnsi="Times New Roman" w:cs="Times New Roman"/>
          <w:b/>
          <w:color w:val="000000"/>
        </w:rPr>
      </w:pPr>
    </w:p>
    <w:p w14:paraId="60CC904C" w14:textId="77777777" w:rsidR="005F4CFF" w:rsidRDefault="005F4CFF">
      <w:pPr>
        <w:spacing w:before="0" w:after="0"/>
        <w:jc w:val="left"/>
        <w:rPr>
          <w:rFonts w:ascii="Times New Roman" w:eastAsia="Times New Roman" w:hAnsi="Times New Roman" w:cs="Times New Roman"/>
          <w:b/>
          <w:color w:val="000000"/>
        </w:rPr>
      </w:pPr>
    </w:p>
    <w:p w14:paraId="049C32CC" w14:textId="77777777" w:rsidR="005F4CFF" w:rsidRDefault="005F4CFF">
      <w:pPr>
        <w:spacing w:before="0" w:after="0"/>
        <w:jc w:val="left"/>
        <w:rPr>
          <w:rFonts w:ascii="Times New Roman" w:eastAsia="Times New Roman" w:hAnsi="Times New Roman" w:cs="Times New Roman"/>
          <w:b/>
          <w:color w:val="000000"/>
        </w:rPr>
      </w:pPr>
    </w:p>
    <w:p w14:paraId="305DDF68" w14:textId="22C898D7" w:rsidR="00C6290C" w:rsidRDefault="004B7562">
      <w:pPr>
        <w:spacing w:before="0" w:after="0"/>
        <w:jc w:val="left"/>
        <w:rPr>
          <w:rFonts w:ascii="Times New Roman" w:eastAsia="Times New Roman" w:hAnsi="Times New Roman" w:cs="Times New Roman"/>
          <w:b/>
          <w:color w:val="000000"/>
        </w:rPr>
      </w:pPr>
      <w:r>
        <w:rPr>
          <w:rFonts w:ascii="Times New Roman" w:eastAsia="Times New Roman" w:hAnsi="Times New Roman" w:cs="Times New Roman"/>
          <w:b/>
          <w:color w:val="000000"/>
        </w:rPr>
        <w:t>3.2 Selling Food and Drink</w:t>
      </w:r>
    </w:p>
    <w:p w14:paraId="1C5076A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Performer: Employee, Visitor</w:t>
      </w:r>
    </w:p>
    <w:p w14:paraId="55E54873" w14:textId="77777777" w:rsidR="00C6290C" w:rsidRDefault="004B7562">
      <w:pPr>
        <w:spacing w:before="0" w:after="0"/>
        <w:jc w:val="left"/>
        <w:rPr>
          <w:rFonts w:ascii="Times New Roman" w:eastAsia="Times New Roman" w:hAnsi="Times New Roman" w:cs="Times New Roman"/>
          <w:i/>
          <w:color w:val="000000"/>
        </w:rPr>
      </w:pPr>
      <w:r>
        <w:rPr>
          <w:rFonts w:ascii="Times New Roman" w:eastAsia="Times New Roman" w:hAnsi="Times New Roman" w:cs="Times New Roman"/>
          <w:i/>
          <w:color w:val="000000"/>
        </w:rPr>
        <w:lastRenderedPageBreak/>
        <w:t>Main scenario:</w:t>
      </w:r>
    </w:p>
    <w:p w14:paraId="581944CF"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     The visitor scans their bracelet</w:t>
      </w:r>
    </w:p>
    <w:p w14:paraId="5C719BA7"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     Visitor adds edibles and drinks to</w:t>
      </w:r>
    </w:p>
    <w:p w14:paraId="0D6D4970"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     The visitor approves the order</w:t>
      </w:r>
    </w:p>
    <w:p w14:paraId="34A6F327"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4.     The system deduct an amount from the visitor account and print a receipt </w:t>
      </w:r>
    </w:p>
    <w:p w14:paraId="03CAF21E" w14:textId="77777777" w:rsidR="00C6290C" w:rsidRDefault="00C6290C">
      <w:pPr>
        <w:spacing w:before="0" w:after="0"/>
        <w:jc w:val="left"/>
        <w:rPr>
          <w:rFonts w:ascii="Times New Roman" w:eastAsia="Times New Roman" w:hAnsi="Times New Roman" w:cs="Times New Roman"/>
          <w:color w:val="000000"/>
        </w:rPr>
      </w:pPr>
    </w:p>
    <w:p w14:paraId="1BB71F4D" w14:textId="77777777" w:rsidR="00C6290C" w:rsidRDefault="004B7562">
      <w:pPr>
        <w:spacing w:before="0" w:after="0"/>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Extensions</w:t>
      </w:r>
    </w:p>
    <w:p w14:paraId="5B387B80" w14:textId="77777777" w:rsidR="00C6290C" w:rsidRDefault="00C6290C">
      <w:pPr>
        <w:spacing w:before="0" w:after="0"/>
        <w:jc w:val="left"/>
        <w:rPr>
          <w:rFonts w:ascii="Times New Roman" w:eastAsia="Times New Roman" w:hAnsi="Times New Roman" w:cs="Times New Roman"/>
          <w:b/>
          <w:i/>
          <w:color w:val="000000"/>
        </w:rPr>
      </w:pPr>
    </w:p>
    <w:p w14:paraId="20E6D5FD"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3b. The visitor requests to cancel some of the orders </w:t>
      </w:r>
    </w:p>
    <w:p w14:paraId="52AC0162"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3c. The visitor account doesn’t have enough money </w:t>
      </w:r>
    </w:p>
    <w:p w14:paraId="2BBDE877"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visitor informed their account status by the system </w:t>
      </w:r>
    </w:p>
    <w:p w14:paraId="2F8BEB3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system cancels the visitor order</w:t>
      </w:r>
    </w:p>
    <w:p w14:paraId="25CC13A5"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visitor add money to their event account  through ATM Machine </w:t>
      </w:r>
    </w:p>
    <w:p w14:paraId="211A7949" w14:textId="53C7CAEB"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visitor reorder</w:t>
      </w:r>
      <w:r w:rsidR="005B3880">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the items and confirm the order </w:t>
      </w:r>
    </w:p>
    <w:p w14:paraId="0FAB9EEB" w14:textId="2D847711"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system deduct</w:t>
      </w:r>
      <w:r w:rsidR="00F65990">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an amount from the visitor account and print a receipt</w:t>
      </w:r>
    </w:p>
    <w:p w14:paraId="45FC5617" w14:textId="77777777" w:rsidR="00C6290C" w:rsidRDefault="00C6290C">
      <w:pPr>
        <w:spacing w:before="0" w:after="0"/>
        <w:jc w:val="left"/>
        <w:rPr>
          <w:rFonts w:ascii="Times New Roman" w:eastAsia="Times New Roman" w:hAnsi="Times New Roman" w:cs="Times New Roman"/>
          <w:color w:val="000000"/>
        </w:rPr>
      </w:pPr>
    </w:p>
    <w:p w14:paraId="7C7F9D73" w14:textId="77777777" w:rsidR="00C6290C" w:rsidRDefault="004B7562">
      <w:pPr>
        <w:spacing w:before="0" w:after="0"/>
        <w:jc w:val="left"/>
        <w:rPr>
          <w:rFonts w:ascii="Times New Roman" w:eastAsia="Times New Roman" w:hAnsi="Times New Roman" w:cs="Times New Roman"/>
          <w:b/>
          <w:color w:val="000000"/>
        </w:rPr>
      </w:pPr>
      <w:r>
        <w:rPr>
          <w:rFonts w:ascii="Times New Roman" w:eastAsia="Times New Roman" w:hAnsi="Times New Roman" w:cs="Times New Roman"/>
          <w:b/>
          <w:color w:val="000000"/>
        </w:rPr>
        <w:t>3.3  Selling Souvenirs</w:t>
      </w:r>
    </w:p>
    <w:p w14:paraId="46C83099" w14:textId="77777777" w:rsidR="00C6290C" w:rsidRDefault="00C6290C">
      <w:pPr>
        <w:spacing w:before="0" w:after="0"/>
        <w:jc w:val="left"/>
        <w:rPr>
          <w:rFonts w:ascii="Times New Roman" w:eastAsia="Times New Roman" w:hAnsi="Times New Roman" w:cs="Times New Roman"/>
          <w:b/>
          <w:color w:val="000000"/>
        </w:rPr>
      </w:pPr>
    </w:p>
    <w:p w14:paraId="08FD461C"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Performer: Employee, Visitor</w:t>
      </w:r>
    </w:p>
    <w:p w14:paraId="7777628E" w14:textId="77777777" w:rsidR="00C6290C" w:rsidRDefault="004B7562">
      <w:pPr>
        <w:spacing w:before="0" w:after="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Main scenario:</w:t>
      </w:r>
    </w:p>
    <w:p w14:paraId="3A0CDF3E" w14:textId="77777777" w:rsidR="00C6290C" w:rsidRDefault="00C6290C">
      <w:pPr>
        <w:spacing w:before="0" w:after="0"/>
        <w:jc w:val="left"/>
        <w:rPr>
          <w:rFonts w:ascii="Times New Roman" w:eastAsia="Times New Roman" w:hAnsi="Times New Roman" w:cs="Times New Roman"/>
          <w:i/>
          <w:color w:val="000000"/>
        </w:rPr>
      </w:pPr>
    </w:p>
    <w:p w14:paraId="1ADD1887"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t>The visitor scans their bracelet</w:t>
      </w:r>
    </w:p>
    <w:p w14:paraId="2F02C611"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The employee host products to the visitor’s </w:t>
      </w:r>
    </w:p>
    <w:p w14:paraId="1875378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w:t>
      </w:r>
      <w:r>
        <w:rPr>
          <w:rFonts w:ascii="Times New Roman" w:eastAsia="Times New Roman" w:hAnsi="Times New Roman" w:cs="Times New Roman"/>
          <w:color w:val="000000"/>
        </w:rPr>
        <w:tab/>
        <w:t>The visitor approves the order</w:t>
      </w:r>
    </w:p>
    <w:p w14:paraId="63E0A044" w14:textId="5518B723"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ab/>
        <w:t xml:space="preserve">The system </w:t>
      </w:r>
      <w:r w:rsidR="00F46AB5">
        <w:rPr>
          <w:rFonts w:ascii="Times New Roman" w:eastAsia="Times New Roman" w:hAnsi="Times New Roman" w:cs="Times New Roman"/>
          <w:color w:val="000000"/>
        </w:rPr>
        <w:t>deducts</w:t>
      </w:r>
      <w:r>
        <w:rPr>
          <w:rFonts w:ascii="Times New Roman" w:eastAsia="Times New Roman" w:hAnsi="Times New Roman" w:cs="Times New Roman"/>
          <w:color w:val="000000"/>
        </w:rPr>
        <w:t xml:space="preserve"> an amount from the visitor account and print a receipt </w:t>
      </w:r>
    </w:p>
    <w:p w14:paraId="3B714990" w14:textId="77777777" w:rsidR="00C6290C" w:rsidRDefault="00C6290C">
      <w:pPr>
        <w:spacing w:before="0" w:after="0"/>
        <w:jc w:val="left"/>
        <w:rPr>
          <w:rFonts w:ascii="Times New Roman" w:eastAsia="Times New Roman" w:hAnsi="Times New Roman" w:cs="Times New Roman"/>
          <w:color w:val="000000"/>
        </w:rPr>
      </w:pPr>
    </w:p>
    <w:p w14:paraId="041FF2A2" w14:textId="77777777" w:rsidR="00C6290C" w:rsidRDefault="004B7562">
      <w:pPr>
        <w:spacing w:before="0" w:after="0"/>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Extensions:</w:t>
      </w:r>
    </w:p>
    <w:p w14:paraId="58ABD1BE" w14:textId="77777777" w:rsidR="00C6290C" w:rsidRDefault="00C6290C">
      <w:pPr>
        <w:spacing w:before="0" w:after="0"/>
        <w:jc w:val="left"/>
        <w:rPr>
          <w:rFonts w:ascii="Times New Roman" w:eastAsia="Times New Roman" w:hAnsi="Times New Roman" w:cs="Times New Roman"/>
          <w:color w:val="000000"/>
        </w:rPr>
      </w:pPr>
    </w:p>
    <w:p w14:paraId="529A5C42"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3a. The visitor cancels the whole order </w:t>
      </w:r>
    </w:p>
    <w:p w14:paraId="06D241F2"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Doesn’t  deduct an amount from the visitor account</w:t>
      </w:r>
    </w:p>
    <w:p w14:paraId="4B389EF4"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3b. The visitor requests to cancel some of the orders </w:t>
      </w:r>
    </w:p>
    <w:p w14:paraId="5636DFC4" w14:textId="530CC7DC"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 xml:space="preserve">The employee </w:t>
      </w:r>
      <w:r w:rsidR="00F46AB5">
        <w:rPr>
          <w:rFonts w:ascii="Times New Roman" w:eastAsia="Times New Roman" w:hAnsi="Times New Roman" w:cs="Times New Roman"/>
          <w:color w:val="000000"/>
        </w:rPr>
        <w:t>updates</w:t>
      </w:r>
      <w:r>
        <w:rPr>
          <w:rFonts w:ascii="Times New Roman" w:eastAsia="Times New Roman" w:hAnsi="Times New Roman" w:cs="Times New Roman"/>
          <w:color w:val="000000"/>
        </w:rPr>
        <w:t>  the new order</w:t>
      </w:r>
    </w:p>
    <w:p w14:paraId="123335FA"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3c. The visitor account doesn’t have enough money </w:t>
      </w:r>
    </w:p>
    <w:p w14:paraId="51AA6E24"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visitor informed their account status by the system</w:t>
      </w:r>
    </w:p>
    <w:p w14:paraId="12504F5F"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system cancels the visitor order</w:t>
      </w:r>
    </w:p>
    <w:p w14:paraId="2E019F64"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visitor add money to their event account  through ATM Machine </w:t>
      </w:r>
    </w:p>
    <w:p w14:paraId="0F4C9BCB" w14:textId="41F18F96"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 xml:space="preserve">The visitor </w:t>
      </w:r>
      <w:r w:rsidR="00F46AB5">
        <w:rPr>
          <w:rFonts w:ascii="Times New Roman" w:eastAsia="Times New Roman" w:hAnsi="Times New Roman" w:cs="Times New Roman"/>
          <w:color w:val="000000"/>
        </w:rPr>
        <w:t>reorders</w:t>
      </w:r>
      <w:r>
        <w:rPr>
          <w:rFonts w:ascii="Times New Roman" w:eastAsia="Times New Roman" w:hAnsi="Times New Roman" w:cs="Times New Roman"/>
          <w:color w:val="000000"/>
        </w:rPr>
        <w:t xml:space="preserve"> the items and confirm the order </w:t>
      </w:r>
    </w:p>
    <w:p w14:paraId="090173C5" w14:textId="5BE92B9C"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 xml:space="preserve">The system </w:t>
      </w:r>
      <w:r w:rsidR="00F46AB5">
        <w:rPr>
          <w:rFonts w:ascii="Times New Roman" w:eastAsia="Times New Roman" w:hAnsi="Times New Roman" w:cs="Times New Roman"/>
          <w:color w:val="000000"/>
        </w:rPr>
        <w:t>deducts</w:t>
      </w:r>
      <w:r>
        <w:rPr>
          <w:rFonts w:ascii="Times New Roman" w:eastAsia="Times New Roman" w:hAnsi="Times New Roman" w:cs="Times New Roman"/>
          <w:color w:val="000000"/>
        </w:rPr>
        <w:t xml:space="preserve"> an amount from the visitor account and print a receipt</w:t>
      </w:r>
    </w:p>
    <w:p w14:paraId="17C308D0" w14:textId="77777777" w:rsidR="00C6290C" w:rsidRDefault="00C6290C">
      <w:pPr>
        <w:spacing w:before="0" w:after="0"/>
        <w:jc w:val="left"/>
        <w:rPr>
          <w:rFonts w:ascii="Times New Roman" w:eastAsia="Times New Roman" w:hAnsi="Times New Roman" w:cs="Times New Roman"/>
          <w:color w:val="000000"/>
        </w:rPr>
      </w:pPr>
    </w:p>
    <w:p w14:paraId="3035C88A" w14:textId="77777777" w:rsidR="00C6290C" w:rsidRDefault="004B7562">
      <w:pPr>
        <w:spacing w:before="0" w:after="0"/>
        <w:jc w:val="left"/>
        <w:rPr>
          <w:rFonts w:ascii="Times New Roman" w:eastAsia="Times New Roman" w:hAnsi="Times New Roman" w:cs="Times New Roman"/>
          <w:b/>
          <w:color w:val="000000"/>
        </w:rPr>
      </w:pPr>
      <w:r>
        <w:rPr>
          <w:rFonts w:ascii="Times New Roman" w:eastAsia="Times New Roman" w:hAnsi="Times New Roman" w:cs="Times New Roman"/>
          <w:b/>
          <w:color w:val="000000"/>
        </w:rPr>
        <w:t>3.4  Get items by loan</w:t>
      </w:r>
    </w:p>
    <w:p w14:paraId="1A5B19B9" w14:textId="77777777" w:rsidR="00C6290C" w:rsidRDefault="00C6290C">
      <w:pPr>
        <w:spacing w:before="0" w:after="0"/>
        <w:jc w:val="left"/>
        <w:rPr>
          <w:rFonts w:ascii="Times New Roman" w:eastAsia="Times New Roman" w:hAnsi="Times New Roman" w:cs="Times New Roman"/>
          <w:b/>
          <w:color w:val="000000"/>
        </w:rPr>
      </w:pPr>
    </w:p>
    <w:p w14:paraId="33F67B8A"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Performer: Employee, Visitor</w:t>
      </w:r>
    </w:p>
    <w:p w14:paraId="11EE32D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Main scenario:</w:t>
      </w:r>
    </w:p>
    <w:p w14:paraId="7A21A73D"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t>The visitor scans their bracelet</w:t>
      </w:r>
    </w:p>
    <w:p w14:paraId="7819CB63" w14:textId="386FB21F"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 xml:space="preserve">The employee </w:t>
      </w:r>
      <w:r w:rsidR="00F46AB5">
        <w:rPr>
          <w:rFonts w:ascii="Times New Roman" w:eastAsia="Times New Roman" w:hAnsi="Times New Roman" w:cs="Times New Roman"/>
          <w:color w:val="000000"/>
        </w:rPr>
        <w:t>hosts</w:t>
      </w:r>
      <w:r>
        <w:rPr>
          <w:rFonts w:ascii="Times New Roman" w:eastAsia="Times New Roman" w:hAnsi="Times New Roman" w:cs="Times New Roman"/>
          <w:color w:val="000000"/>
        </w:rPr>
        <w:t xml:space="preserve"> the items for the visitor </w:t>
      </w:r>
    </w:p>
    <w:p w14:paraId="109C9B77"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w:t>
      </w:r>
      <w:r>
        <w:rPr>
          <w:rFonts w:ascii="Times New Roman" w:eastAsia="Times New Roman" w:hAnsi="Times New Roman" w:cs="Times New Roman"/>
          <w:color w:val="000000"/>
        </w:rPr>
        <w:tab/>
        <w:t>The visitor confirms the loan</w:t>
      </w:r>
    </w:p>
    <w:p w14:paraId="6304D981" w14:textId="39CC2732"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ab/>
        <w:t xml:space="preserve">The system </w:t>
      </w:r>
      <w:r w:rsidR="00F46AB5">
        <w:rPr>
          <w:rFonts w:ascii="Times New Roman" w:eastAsia="Times New Roman" w:hAnsi="Times New Roman" w:cs="Times New Roman"/>
          <w:color w:val="000000"/>
        </w:rPr>
        <w:t>deducts</w:t>
      </w:r>
      <w:r>
        <w:rPr>
          <w:rFonts w:ascii="Times New Roman" w:eastAsia="Times New Roman" w:hAnsi="Times New Roman" w:cs="Times New Roman"/>
          <w:color w:val="000000"/>
        </w:rPr>
        <w:t xml:space="preserve"> an amount from the visitor account and print a receipt .</w:t>
      </w:r>
    </w:p>
    <w:p w14:paraId="4C190952" w14:textId="77777777" w:rsidR="00C6290C" w:rsidRDefault="00C6290C">
      <w:pPr>
        <w:spacing w:before="0" w:after="0"/>
        <w:jc w:val="left"/>
        <w:rPr>
          <w:rFonts w:ascii="Times New Roman" w:eastAsia="Times New Roman" w:hAnsi="Times New Roman" w:cs="Times New Roman"/>
          <w:color w:val="000000"/>
        </w:rPr>
      </w:pPr>
    </w:p>
    <w:p w14:paraId="7787785C" w14:textId="77777777" w:rsidR="00C6290C" w:rsidRDefault="004B7562">
      <w:pPr>
        <w:spacing w:before="0" w:after="0"/>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lastRenderedPageBreak/>
        <w:t>Extensions:</w:t>
      </w:r>
    </w:p>
    <w:p w14:paraId="23215F01" w14:textId="77777777" w:rsidR="00C6290C" w:rsidRDefault="00C6290C">
      <w:pPr>
        <w:spacing w:before="0" w:after="0"/>
        <w:jc w:val="left"/>
        <w:rPr>
          <w:rFonts w:ascii="Times New Roman" w:eastAsia="Times New Roman" w:hAnsi="Times New Roman" w:cs="Times New Roman"/>
          <w:b/>
          <w:i/>
          <w:color w:val="000000"/>
        </w:rPr>
      </w:pPr>
    </w:p>
    <w:p w14:paraId="52466D53"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3a. The visitor cancels the whole order </w:t>
      </w:r>
    </w:p>
    <w:p w14:paraId="72DCD953"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Doesn’t  deduct an amount from the visitor account.</w:t>
      </w:r>
    </w:p>
    <w:p w14:paraId="1D8A2CA1"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3b. The visitor requests to cancel some of the orders. </w:t>
      </w:r>
    </w:p>
    <w:p w14:paraId="58DEF07B" w14:textId="072E87C2"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 xml:space="preserve">The employee </w:t>
      </w:r>
      <w:r w:rsidR="00F46AB5">
        <w:rPr>
          <w:rFonts w:ascii="Times New Roman" w:eastAsia="Times New Roman" w:hAnsi="Times New Roman" w:cs="Times New Roman"/>
          <w:color w:val="000000"/>
        </w:rPr>
        <w:t>updates</w:t>
      </w:r>
      <w:r>
        <w:rPr>
          <w:rFonts w:ascii="Times New Roman" w:eastAsia="Times New Roman" w:hAnsi="Times New Roman" w:cs="Times New Roman"/>
          <w:color w:val="000000"/>
        </w:rPr>
        <w:t>  the new order.</w:t>
      </w:r>
    </w:p>
    <w:p w14:paraId="7BBC9046"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3c. The visitor account doesn’t have enough money.</w:t>
      </w:r>
    </w:p>
    <w:p w14:paraId="0BF7B55C"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visitor informed their account status by the system.</w:t>
      </w:r>
    </w:p>
    <w:p w14:paraId="38F53B80"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system cancels the visitor order.</w:t>
      </w:r>
    </w:p>
    <w:p w14:paraId="32F8765E"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visitor add money to their event account  through ATM Machine.</w:t>
      </w:r>
    </w:p>
    <w:p w14:paraId="00E1B7F6" w14:textId="362CBF48"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 xml:space="preserve">The visitor </w:t>
      </w:r>
      <w:r w:rsidR="00F46AB5">
        <w:rPr>
          <w:rFonts w:ascii="Times New Roman" w:eastAsia="Times New Roman" w:hAnsi="Times New Roman" w:cs="Times New Roman"/>
          <w:color w:val="000000"/>
        </w:rPr>
        <w:t>reorders</w:t>
      </w:r>
      <w:r>
        <w:rPr>
          <w:rFonts w:ascii="Times New Roman" w:eastAsia="Times New Roman" w:hAnsi="Times New Roman" w:cs="Times New Roman"/>
          <w:color w:val="000000"/>
        </w:rPr>
        <w:t xml:space="preserve"> the items and confirm the order.</w:t>
      </w:r>
    </w:p>
    <w:p w14:paraId="6E5B1A9A" w14:textId="08102B30"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 xml:space="preserve">The system </w:t>
      </w:r>
      <w:r w:rsidR="00F46AB5">
        <w:rPr>
          <w:rFonts w:ascii="Times New Roman" w:eastAsia="Times New Roman" w:hAnsi="Times New Roman" w:cs="Times New Roman"/>
          <w:color w:val="000000"/>
        </w:rPr>
        <w:t>deducts</w:t>
      </w:r>
      <w:r>
        <w:rPr>
          <w:rFonts w:ascii="Times New Roman" w:eastAsia="Times New Roman" w:hAnsi="Times New Roman" w:cs="Times New Roman"/>
          <w:color w:val="000000"/>
        </w:rPr>
        <w:t xml:space="preserve"> an amount from the visitor account and print a receipt.</w:t>
      </w:r>
    </w:p>
    <w:p w14:paraId="381875AA"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1D66D98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Performer: Employee, Visitor</w:t>
      </w:r>
    </w:p>
    <w:p w14:paraId="0DB47AB9" w14:textId="77777777" w:rsidR="00C6290C" w:rsidRDefault="004B7562">
      <w:pPr>
        <w:spacing w:before="0" w:after="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Main scenario:</w:t>
      </w:r>
    </w:p>
    <w:p w14:paraId="5FD4BAC9" w14:textId="77777777" w:rsidR="00C6290C" w:rsidRDefault="00C6290C">
      <w:pPr>
        <w:spacing w:before="0" w:after="0"/>
        <w:jc w:val="left"/>
        <w:rPr>
          <w:rFonts w:ascii="Times New Roman" w:eastAsia="Times New Roman" w:hAnsi="Times New Roman" w:cs="Times New Roman"/>
          <w:i/>
          <w:color w:val="000000"/>
        </w:rPr>
      </w:pPr>
    </w:p>
    <w:p w14:paraId="7F0E97F8"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t>The visitor scans their bracelet.</w:t>
      </w:r>
    </w:p>
    <w:p w14:paraId="6DE8F4F6"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The employee scans products, removing them from the visitor’s account.</w:t>
      </w:r>
    </w:p>
    <w:p w14:paraId="1D0A628D" w14:textId="77777777" w:rsidR="00C6290C" w:rsidRDefault="00C6290C">
      <w:pPr>
        <w:spacing w:before="0" w:after="0"/>
        <w:jc w:val="left"/>
        <w:rPr>
          <w:rFonts w:ascii="Times New Roman" w:eastAsia="Times New Roman" w:hAnsi="Times New Roman" w:cs="Times New Roman"/>
          <w:color w:val="000000"/>
        </w:rPr>
      </w:pPr>
    </w:p>
    <w:p w14:paraId="32738554" w14:textId="77777777" w:rsidR="00C6290C" w:rsidRDefault="004B7562">
      <w:pPr>
        <w:spacing w:before="0" w:after="0"/>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Extensions:</w:t>
      </w:r>
    </w:p>
    <w:p w14:paraId="14CEB3A5" w14:textId="77777777" w:rsidR="00C6290C" w:rsidRDefault="00C6290C">
      <w:pPr>
        <w:spacing w:before="0" w:after="0"/>
        <w:jc w:val="left"/>
        <w:rPr>
          <w:rFonts w:ascii="Times New Roman" w:eastAsia="Times New Roman" w:hAnsi="Times New Roman" w:cs="Times New Roman"/>
          <w:b/>
          <w:i/>
          <w:color w:val="000000"/>
        </w:rPr>
      </w:pPr>
    </w:p>
    <w:p w14:paraId="58CE8965"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2a. The visitor decides to cancel the whole returning.</w:t>
      </w:r>
    </w:p>
    <w:p w14:paraId="0679DA56"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employee clicks on the “Reset session” button.</w:t>
      </w:r>
    </w:p>
    <w:p w14:paraId="0BB9C546"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2b. The visitor wants to cancel the returning of a specific item.</w:t>
      </w:r>
    </w:p>
    <w:p w14:paraId="70D1D276"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employee clicks on the “Reset session” button.</w:t>
      </w:r>
    </w:p>
    <w:p w14:paraId="3C83F65F" w14:textId="77777777" w:rsidR="00C6290C" w:rsidRDefault="00C6290C">
      <w:pPr>
        <w:spacing w:before="0" w:after="0"/>
        <w:jc w:val="left"/>
        <w:rPr>
          <w:rFonts w:ascii="Times New Roman" w:eastAsia="Times New Roman" w:hAnsi="Times New Roman" w:cs="Times New Roman"/>
          <w:color w:val="000000"/>
        </w:rPr>
      </w:pPr>
    </w:p>
    <w:p w14:paraId="2D8F7DF1" w14:textId="77777777" w:rsidR="00C6290C" w:rsidRDefault="004B7562">
      <w:pPr>
        <w:spacing w:before="0" w:after="0"/>
        <w:jc w:val="left"/>
        <w:rPr>
          <w:rFonts w:ascii="Times New Roman" w:eastAsia="Times New Roman" w:hAnsi="Times New Roman" w:cs="Times New Roman"/>
          <w:b/>
          <w:color w:val="000000"/>
        </w:rPr>
      </w:pPr>
      <w:r>
        <w:rPr>
          <w:rFonts w:ascii="Times New Roman" w:eastAsia="Times New Roman" w:hAnsi="Times New Roman" w:cs="Times New Roman"/>
          <w:b/>
          <w:color w:val="000000"/>
        </w:rPr>
        <w:t>3.6 Signing Visitors in the Event Area</w:t>
      </w:r>
    </w:p>
    <w:p w14:paraId="74DF61CF" w14:textId="77777777" w:rsidR="00C6290C" w:rsidRDefault="00C6290C">
      <w:pPr>
        <w:spacing w:before="0" w:after="0"/>
        <w:jc w:val="left"/>
        <w:rPr>
          <w:rFonts w:ascii="Times New Roman" w:eastAsia="Times New Roman" w:hAnsi="Times New Roman" w:cs="Times New Roman"/>
          <w:b/>
          <w:color w:val="000000"/>
        </w:rPr>
      </w:pPr>
    </w:p>
    <w:p w14:paraId="38B84B8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Actors: Employee, Visitor</w:t>
      </w:r>
    </w:p>
    <w:p w14:paraId="1136EB64" w14:textId="77777777" w:rsidR="00C6290C" w:rsidRDefault="004B7562">
      <w:pPr>
        <w:spacing w:before="0" w:after="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Main scenario:</w:t>
      </w:r>
    </w:p>
    <w:p w14:paraId="02F11148" w14:textId="77777777" w:rsidR="00C6290C" w:rsidRDefault="00C6290C">
      <w:pPr>
        <w:spacing w:before="0" w:after="0"/>
        <w:jc w:val="left"/>
        <w:rPr>
          <w:rFonts w:ascii="Times New Roman" w:eastAsia="Times New Roman" w:hAnsi="Times New Roman" w:cs="Times New Roman"/>
          <w:i/>
          <w:color w:val="000000"/>
        </w:rPr>
      </w:pPr>
    </w:p>
    <w:p w14:paraId="7530A23D"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t>The employee checks the ID of the visitor to ensure they are above 18 years old.</w:t>
      </w:r>
    </w:p>
    <w:p w14:paraId="65CCE902"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The visitor provides their visitor ID (barcode).</w:t>
      </w:r>
    </w:p>
    <w:p w14:paraId="0113E366"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w:t>
      </w:r>
      <w:r>
        <w:rPr>
          <w:rFonts w:ascii="Times New Roman" w:eastAsia="Times New Roman" w:hAnsi="Times New Roman" w:cs="Times New Roman"/>
          <w:color w:val="000000"/>
        </w:rPr>
        <w:tab/>
        <w:t>The employee scans the visitor ID and the visitor’s credentials appear on the screen.</w:t>
      </w:r>
    </w:p>
    <w:p w14:paraId="73076238"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ab/>
        <w:t>The employee scans a bracelet linking it to the visitor’s account.</w:t>
      </w:r>
    </w:p>
    <w:p w14:paraId="7D4FF7F3" w14:textId="77777777" w:rsidR="00C6290C" w:rsidRDefault="00C6290C">
      <w:pPr>
        <w:spacing w:before="0" w:after="0"/>
        <w:jc w:val="left"/>
        <w:rPr>
          <w:rFonts w:ascii="Times New Roman" w:eastAsia="Times New Roman" w:hAnsi="Times New Roman" w:cs="Times New Roman"/>
          <w:color w:val="000000"/>
        </w:rPr>
      </w:pPr>
    </w:p>
    <w:p w14:paraId="7FE82986" w14:textId="77777777" w:rsidR="00C6290C" w:rsidRDefault="004B7562">
      <w:pPr>
        <w:spacing w:before="0" w:after="0"/>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Extensions:</w:t>
      </w:r>
    </w:p>
    <w:p w14:paraId="088DEA73" w14:textId="77777777" w:rsidR="00C6290C" w:rsidRDefault="00C6290C">
      <w:pPr>
        <w:spacing w:before="0" w:after="0"/>
        <w:jc w:val="left"/>
        <w:rPr>
          <w:rFonts w:ascii="Times New Roman" w:eastAsia="Times New Roman" w:hAnsi="Times New Roman" w:cs="Times New Roman"/>
          <w:b/>
          <w:i/>
          <w:color w:val="000000"/>
        </w:rPr>
      </w:pPr>
    </w:p>
    <w:p w14:paraId="4767FF7D"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1a. The visitor is below 18 years old.</w:t>
      </w:r>
    </w:p>
    <w:p w14:paraId="7BC143B6"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visitor is not let inside the event grounds.</w:t>
      </w:r>
    </w:p>
    <w:p w14:paraId="404F8D23"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2a. The visitor does not have an account.</w:t>
      </w:r>
    </w:p>
    <w:p w14:paraId="46E64078"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visitor is asked to create an account (a device with the website is provided on the spot for people with no phones).</w:t>
      </w:r>
    </w:p>
    <w:p w14:paraId="0A4423BF"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3a. The employee scans the barcode, but the visitor does not have an event account (provides a fake barcode).</w:t>
      </w:r>
    </w:p>
    <w:p w14:paraId="731C1C4B" w14:textId="3C653431"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 xml:space="preserve">An error is displayed, and the visitor get </w:t>
      </w:r>
      <w:r w:rsidR="00F46AB5">
        <w:rPr>
          <w:rFonts w:ascii="Times New Roman" w:eastAsia="Times New Roman" w:hAnsi="Times New Roman" w:cs="Times New Roman"/>
          <w:color w:val="000000"/>
        </w:rPr>
        <w:t>updating</w:t>
      </w:r>
      <w:r>
        <w:rPr>
          <w:rFonts w:ascii="Times New Roman" w:eastAsia="Times New Roman" w:hAnsi="Times New Roman" w:cs="Times New Roman"/>
          <w:color w:val="000000"/>
        </w:rPr>
        <w:t xml:space="preserve"> from employee and further is asked to either create an event account or leave; The visitor’s credentials do not appear on the screen.</w:t>
      </w:r>
    </w:p>
    <w:p w14:paraId="18765525" w14:textId="77777777" w:rsidR="00C6290C" w:rsidRDefault="00C6290C">
      <w:pPr>
        <w:spacing w:before="0" w:after="0"/>
        <w:jc w:val="left"/>
        <w:rPr>
          <w:rFonts w:ascii="Times New Roman" w:eastAsia="Times New Roman" w:hAnsi="Times New Roman" w:cs="Times New Roman"/>
          <w:color w:val="000000"/>
        </w:rPr>
      </w:pPr>
    </w:p>
    <w:p w14:paraId="0EAD3580" w14:textId="77777777" w:rsidR="00C6290C" w:rsidRDefault="00C6290C">
      <w:pPr>
        <w:spacing w:before="0" w:after="0"/>
        <w:jc w:val="left"/>
        <w:rPr>
          <w:rFonts w:ascii="Times New Roman" w:eastAsia="Times New Roman" w:hAnsi="Times New Roman" w:cs="Times New Roman"/>
          <w:color w:val="000000"/>
        </w:rPr>
      </w:pPr>
    </w:p>
    <w:p w14:paraId="25EA26CD" w14:textId="77777777" w:rsidR="00C6290C" w:rsidRDefault="00C6290C">
      <w:pPr>
        <w:spacing w:before="0" w:after="0"/>
        <w:jc w:val="left"/>
        <w:rPr>
          <w:rFonts w:ascii="Times New Roman" w:eastAsia="Times New Roman" w:hAnsi="Times New Roman" w:cs="Times New Roman"/>
          <w:color w:val="000000"/>
        </w:rPr>
      </w:pPr>
    </w:p>
    <w:p w14:paraId="22DF3BE6" w14:textId="77777777" w:rsidR="00C6290C" w:rsidRDefault="00C6290C">
      <w:pPr>
        <w:spacing w:before="0" w:after="0"/>
        <w:jc w:val="left"/>
        <w:rPr>
          <w:rFonts w:ascii="Times New Roman" w:eastAsia="Times New Roman" w:hAnsi="Times New Roman" w:cs="Times New Roman"/>
          <w:color w:val="000000"/>
        </w:rPr>
      </w:pPr>
    </w:p>
    <w:p w14:paraId="6909AD96" w14:textId="77777777" w:rsidR="00C6290C" w:rsidRDefault="00C6290C">
      <w:pPr>
        <w:spacing w:before="0" w:after="0"/>
        <w:jc w:val="left"/>
        <w:rPr>
          <w:rFonts w:ascii="Times New Roman" w:eastAsia="Times New Roman" w:hAnsi="Times New Roman" w:cs="Times New Roman"/>
          <w:color w:val="000000"/>
        </w:rPr>
      </w:pPr>
    </w:p>
    <w:p w14:paraId="335534D3" w14:textId="77777777" w:rsidR="00C6290C" w:rsidRDefault="004B7562">
      <w:pPr>
        <w:spacing w:before="0" w:after="0"/>
        <w:jc w:val="left"/>
        <w:rPr>
          <w:rFonts w:ascii="Times New Roman" w:eastAsia="Times New Roman" w:hAnsi="Times New Roman" w:cs="Times New Roman"/>
          <w:b/>
          <w:color w:val="000000"/>
        </w:rPr>
      </w:pPr>
      <w:r>
        <w:rPr>
          <w:rFonts w:ascii="Times New Roman" w:eastAsia="Times New Roman" w:hAnsi="Times New Roman" w:cs="Times New Roman"/>
          <w:b/>
          <w:color w:val="000000"/>
        </w:rPr>
        <w:t>3.7  Visitor Entering the Event</w:t>
      </w:r>
    </w:p>
    <w:p w14:paraId="66D85A9E" w14:textId="77777777" w:rsidR="00C6290C" w:rsidRDefault="00C6290C">
      <w:pPr>
        <w:spacing w:before="0" w:after="0"/>
        <w:jc w:val="left"/>
        <w:rPr>
          <w:rFonts w:ascii="Times New Roman" w:eastAsia="Times New Roman" w:hAnsi="Times New Roman" w:cs="Times New Roman"/>
          <w:b/>
          <w:color w:val="000000"/>
        </w:rPr>
      </w:pPr>
    </w:p>
    <w:p w14:paraId="151942AE"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Actors: Visitor</w:t>
      </w:r>
    </w:p>
    <w:p w14:paraId="051FDA8A" w14:textId="77777777" w:rsidR="00C6290C" w:rsidRDefault="004B7562">
      <w:pPr>
        <w:spacing w:before="0" w:after="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Main scenario:</w:t>
      </w:r>
    </w:p>
    <w:p w14:paraId="320FA4FE" w14:textId="77777777" w:rsidR="00C6290C" w:rsidRDefault="00C6290C">
      <w:pPr>
        <w:spacing w:before="0" w:after="0"/>
        <w:jc w:val="left"/>
        <w:rPr>
          <w:rFonts w:ascii="Times New Roman" w:eastAsia="Times New Roman" w:hAnsi="Times New Roman" w:cs="Times New Roman"/>
          <w:i/>
          <w:color w:val="000000"/>
        </w:rPr>
      </w:pPr>
    </w:p>
    <w:p w14:paraId="1D397B58"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t>The visitor scans their bracelet on the gate scanner.</w:t>
      </w:r>
    </w:p>
    <w:p w14:paraId="413D94FE"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The gate of  the event opens and lets the visitor in.</w:t>
      </w:r>
    </w:p>
    <w:p w14:paraId="7289ACB0" w14:textId="77777777" w:rsidR="00C6290C" w:rsidRDefault="00C6290C">
      <w:pPr>
        <w:spacing w:before="0" w:after="0"/>
        <w:jc w:val="left"/>
        <w:rPr>
          <w:rFonts w:ascii="Times New Roman" w:eastAsia="Times New Roman" w:hAnsi="Times New Roman" w:cs="Times New Roman"/>
          <w:color w:val="000000"/>
        </w:rPr>
      </w:pPr>
    </w:p>
    <w:p w14:paraId="26B2C2AB" w14:textId="77777777" w:rsidR="00C6290C" w:rsidRDefault="004B7562">
      <w:pPr>
        <w:spacing w:before="0" w:after="0"/>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Extensions:</w:t>
      </w:r>
    </w:p>
    <w:p w14:paraId="32E2CECC" w14:textId="77777777" w:rsidR="00C6290C" w:rsidRDefault="00C6290C">
      <w:pPr>
        <w:spacing w:before="0" w:after="0"/>
        <w:jc w:val="left"/>
        <w:rPr>
          <w:rFonts w:ascii="Times New Roman" w:eastAsia="Times New Roman" w:hAnsi="Times New Roman" w:cs="Times New Roman"/>
          <w:b/>
          <w:i/>
          <w:color w:val="000000"/>
        </w:rPr>
      </w:pPr>
    </w:p>
    <w:p w14:paraId="4224362F"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1a. The visitor uses an entrance gate, but the gate does not open.</w:t>
      </w:r>
    </w:p>
    <w:p w14:paraId="023F8D42"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A message “Please, scan again!” appears on the display.</w:t>
      </w:r>
    </w:p>
    <w:p w14:paraId="5B1ACAD5" w14:textId="77777777" w:rsidR="00C6290C" w:rsidRDefault="00C6290C">
      <w:pPr>
        <w:spacing w:before="0" w:after="0"/>
        <w:jc w:val="left"/>
        <w:rPr>
          <w:rFonts w:ascii="Times New Roman" w:eastAsia="Times New Roman" w:hAnsi="Times New Roman" w:cs="Times New Roman"/>
          <w:color w:val="000000"/>
        </w:rPr>
      </w:pPr>
    </w:p>
    <w:p w14:paraId="2DE42D84" w14:textId="77777777" w:rsidR="00C6290C" w:rsidRDefault="004B7562">
      <w:pPr>
        <w:spacing w:before="0" w:after="0"/>
        <w:jc w:val="left"/>
        <w:rPr>
          <w:rFonts w:ascii="Times New Roman" w:eastAsia="Times New Roman" w:hAnsi="Times New Roman" w:cs="Times New Roman"/>
          <w:b/>
          <w:color w:val="000000"/>
        </w:rPr>
      </w:pPr>
      <w:r>
        <w:rPr>
          <w:rFonts w:ascii="Times New Roman" w:eastAsia="Times New Roman" w:hAnsi="Times New Roman" w:cs="Times New Roman"/>
          <w:b/>
          <w:color w:val="000000"/>
        </w:rPr>
        <w:t>3.8 Use Case: Visitor Leaving the Event Grounds</w:t>
      </w:r>
    </w:p>
    <w:p w14:paraId="25B2ED28" w14:textId="77777777" w:rsidR="00C6290C" w:rsidRDefault="00C6290C">
      <w:pPr>
        <w:spacing w:before="0" w:after="0"/>
        <w:jc w:val="left"/>
        <w:rPr>
          <w:rFonts w:ascii="Times New Roman" w:eastAsia="Times New Roman" w:hAnsi="Times New Roman" w:cs="Times New Roman"/>
          <w:color w:val="000000"/>
        </w:rPr>
      </w:pPr>
    </w:p>
    <w:p w14:paraId="5C40E6F4"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Actors: Employee, Visitor</w:t>
      </w:r>
    </w:p>
    <w:p w14:paraId="40E90D29" w14:textId="77777777" w:rsidR="00C6290C" w:rsidRDefault="004B7562">
      <w:pPr>
        <w:spacing w:before="0" w:after="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Main scenario:</w:t>
      </w:r>
    </w:p>
    <w:p w14:paraId="47AAB4A9" w14:textId="77777777" w:rsidR="00C6290C" w:rsidRDefault="00C6290C">
      <w:pPr>
        <w:spacing w:before="0" w:after="0"/>
        <w:jc w:val="left"/>
        <w:rPr>
          <w:rFonts w:ascii="Times New Roman" w:eastAsia="Times New Roman" w:hAnsi="Times New Roman" w:cs="Times New Roman"/>
          <w:i/>
          <w:color w:val="000000"/>
        </w:rPr>
      </w:pPr>
    </w:p>
    <w:p w14:paraId="7AE19E45"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t>The visitor scans their bracelet in order to open the “Temporary exit” gates</w:t>
      </w:r>
    </w:p>
    <w:p w14:paraId="3C81A5F7"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The gates open to let the visitor out.</w:t>
      </w:r>
    </w:p>
    <w:p w14:paraId="54C8D9F5" w14:textId="77777777" w:rsidR="00C6290C" w:rsidRDefault="00C6290C">
      <w:pPr>
        <w:spacing w:before="0" w:after="0"/>
        <w:jc w:val="left"/>
        <w:rPr>
          <w:rFonts w:ascii="Times New Roman" w:eastAsia="Times New Roman" w:hAnsi="Times New Roman" w:cs="Times New Roman"/>
          <w:color w:val="000000"/>
        </w:rPr>
      </w:pPr>
    </w:p>
    <w:p w14:paraId="385E750E" w14:textId="77777777" w:rsidR="00C6290C" w:rsidRDefault="004B7562">
      <w:pPr>
        <w:spacing w:before="0" w:after="0"/>
        <w:jc w:val="left"/>
        <w:rPr>
          <w:rFonts w:ascii="Times New Roman" w:eastAsia="Times New Roman" w:hAnsi="Times New Roman" w:cs="Times New Roman"/>
          <w:b/>
          <w:i/>
          <w:color w:val="000000"/>
        </w:rPr>
      </w:pPr>
      <w:r>
        <w:rPr>
          <w:rFonts w:ascii="Times New Roman" w:eastAsia="Times New Roman" w:hAnsi="Times New Roman" w:cs="Times New Roman"/>
          <w:b/>
          <w:i/>
          <w:color w:val="000000"/>
        </w:rPr>
        <w:t>Extensions:</w:t>
      </w:r>
    </w:p>
    <w:p w14:paraId="1ABD66E4"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1a. The visitor scans their bracelet in order to open the “Permanent exit” gates:</w:t>
      </w:r>
    </w:p>
    <w:p w14:paraId="6F20F345"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gates open to let the visitor out.</w:t>
      </w:r>
    </w:p>
    <w:p w14:paraId="5E2191FB"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An employee asks for the visitor’s bracelet in order to remove the visitor’s ID from it. </w:t>
      </w:r>
    </w:p>
    <w:p w14:paraId="48EA2406"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1b. The visitor uses the “Permanent exit” without returning the loaned items.</w:t>
      </w:r>
    </w:p>
    <w:p w14:paraId="5974CBDA"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The scan screen displays a message that the visitor has loaned items.</w:t>
      </w:r>
    </w:p>
    <w:p w14:paraId="70BD4395"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1c. The visitor is not allowed to leave until they return their loaned items. </w:t>
      </w:r>
    </w:p>
    <w:p w14:paraId="27D69FB8" w14:textId="77777777" w:rsidR="00C6290C" w:rsidRDefault="00C6290C">
      <w:pPr>
        <w:spacing w:before="0" w:after="0"/>
        <w:jc w:val="left"/>
        <w:rPr>
          <w:rFonts w:ascii="Times New Roman" w:eastAsia="Times New Roman" w:hAnsi="Times New Roman" w:cs="Times New Roman"/>
          <w:color w:val="000000"/>
        </w:rPr>
      </w:pPr>
    </w:p>
    <w:p w14:paraId="6FBA2198"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1d. The visitor uses any of the exits and the door does not open.</w:t>
      </w:r>
    </w:p>
    <w:p w14:paraId="52A7B68F" w14:textId="77777777" w:rsidR="00C6290C" w:rsidRDefault="00C6290C">
      <w:pPr>
        <w:spacing w:before="0" w:after="0"/>
        <w:jc w:val="left"/>
        <w:rPr>
          <w:rFonts w:ascii="Times New Roman" w:eastAsia="Times New Roman" w:hAnsi="Times New Roman" w:cs="Times New Roman"/>
          <w:color w:val="000000"/>
        </w:rPr>
      </w:pPr>
    </w:p>
    <w:p w14:paraId="07136CFC"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color w:val="000000"/>
        </w:rPr>
        <w:tab/>
        <w:t>A message “Please, scan again!” appears on the display.</w:t>
      </w:r>
    </w:p>
    <w:p w14:paraId="0F48BBA5" w14:textId="77777777" w:rsidR="00C6290C" w:rsidRDefault="00C6290C">
      <w:pPr>
        <w:spacing w:before="0" w:after="0"/>
        <w:jc w:val="left"/>
        <w:rPr>
          <w:rFonts w:ascii="Times New Roman" w:eastAsia="Times New Roman" w:hAnsi="Times New Roman" w:cs="Times New Roman"/>
          <w:color w:val="000000"/>
        </w:rPr>
      </w:pPr>
    </w:p>
    <w:p w14:paraId="74534FFA" w14:textId="77777777" w:rsidR="00C6290C" w:rsidRDefault="004B7562">
      <w:pPr>
        <w:spacing w:before="0" w:after="0"/>
        <w:jc w:val="left"/>
        <w:rPr>
          <w:rFonts w:ascii="Times New Roman" w:eastAsia="Times New Roman" w:hAnsi="Times New Roman" w:cs="Times New Roman"/>
          <w:b/>
          <w:color w:val="000000"/>
        </w:rPr>
      </w:pPr>
      <w:r>
        <w:rPr>
          <w:rFonts w:ascii="Times New Roman" w:eastAsia="Times New Roman" w:hAnsi="Times New Roman" w:cs="Times New Roman"/>
          <w:b/>
          <w:color w:val="000000"/>
        </w:rPr>
        <w:t>3.9  Returning to the Event</w:t>
      </w:r>
    </w:p>
    <w:p w14:paraId="3B301C03" w14:textId="77777777" w:rsidR="00C6290C" w:rsidRDefault="00C6290C">
      <w:pPr>
        <w:spacing w:before="0" w:after="0"/>
        <w:jc w:val="left"/>
        <w:rPr>
          <w:rFonts w:ascii="Times New Roman" w:eastAsia="Times New Roman" w:hAnsi="Times New Roman" w:cs="Times New Roman"/>
          <w:b/>
          <w:color w:val="000000"/>
        </w:rPr>
      </w:pPr>
    </w:p>
    <w:p w14:paraId="3FAF7209"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Actors: Employee, Visitor</w:t>
      </w:r>
    </w:p>
    <w:p w14:paraId="48B6A008" w14:textId="77777777" w:rsidR="00C6290C" w:rsidRDefault="004B7562">
      <w:pPr>
        <w:spacing w:before="0" w:after="0"/>
        <w:jc w:val="left"/>
        <w:rPr>
          <w:rFonts w:ascii="Arial" w:eastAsia="Arial" w:hAnsi="Arial" w:cs="Arial"/>
          <w:i/>
          <w:color w:val="000000"/>
          <w:sz w:val="22"/>
          <w:szCs w:val="22"/>
        </w:rPr>
      </w:pPr>
      <w:r>
        <w:rPr>
          <w:rFonts w:ascii="Arial" w:eastAsia="Arial" w:hAnsi="Arial" w:cs="Arial"/>
          <w:i/>
          <w:color w:val="000000"/>
          <w:sz w:val="22"/>
          <w:szCs w:val="22"/>
        </w:rPr>
        <w:t>Main scenario:</w:t>
      </w:r>
    </w:p>
    <w:p w14:paraId="212627CD" w14:textId="77777777" w:rsidR="00C6290C" w:rsidRDefault="00C6290C">
      <w:pPr>
        <w:spacing w:before="0" w:after="0"/>
        <w:jc w:val="left"/>
        <w:rPr>
          <w:rFonts w:ascii="Arial" w:eastAsia="Arial" w:hAnsi="Arial" w:cs="Arial"/>
          <w:i/>
          <w:color w:val="000000"/>
          <w:sz w:val="22"/>
          <w:szCs w:val="22"/>
        </w:rPr>
      </w:pPr>
    </w:p>
    <w:p w14:paraId="4FD1B598"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1.</w:t>
      </w:r>
      <w:r>
        <w:rPr>
          <w:rFonts w:ascii="Arial" w:eastAsia="Arial" w:hAnsi="Arial" w:cs="Arial"/>
          <w:color w:val="000000"/>
          <w:sz w:val="22"/>
          <w:szCs w:val="22"/>
        </w:rPr>
        <w:tab/>
        <w:t>The visitor comes back and scans their bracelet to open the “Temporary exit” gates.</w:t>
      </w:r>
    </w:p>
    <w:p w14:paraId="3B30650E"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2.</w:t>
      </w:r>
      <w:r>
        <w:rPr>
          <w:rFonts w:ascii="Arial" w:eastAsia="Arial" w:hAnsi="Arial" w:cs="Arial"/>
          <w:color w:val="000000"/>
          <w:sz w:val="22"/>
          <w:szCs w:val="22"/>
        </w:rPr>
        <w:tab/>
        <w:t>The gates open to let the visitor back in the event.</w:t>
      </w:r>
    </w:p>
    <w:p w14:paraId="4AA1A5F3" w14:textId="77777777" w:rsidR="00C6290C" w:rsidRDefault="00C6290C">
      <w:pPr>
        <w:spacing w:before="0" w:after="0"/>
        <w:jc w:val="left"/>
        <w:rPr>
          <w:rFonts w:ascii="Arial" w:eastAsia="Arial" w:hAnsi="Arial" w:cs="Arial"/>
          <w:color w:val="000000"/>
          <w:sz w:val="22"/>
          <w:szCs w:val="22"/>
        </w:rPr>
      </w:pPr>
    </w:p>
    <w:p w14:paraId="36682947" w14:textId="77777777" w:rsidR="00C6290C" w:rsidRDefault="004B7562">
      <w:pPr>
        <w:spacing w:before="0" w:after="0"/>
        <w:jc w:val="left"/>
        <w:rPr>
          <w:rFonts w:ascii="Arial" w:eastAsia="Arial" w:hAnsi="Arial" w:cs="Arial"/>
          <w:b/>
          <w:i/>
          <w:color w:val="000000"/>
          <w:sz w:val="22"/>
          <w:szCs w:val="22"/>
        </w:rPr>
      </w:pPr>
      <w:r>
        <w:rPr>
          <w:rFonts w:ascii="Arial" w:eastAsia="Arial" w:hAnsi="Arial" w:cs="Arial"/>
          <w:b/>
          <w:i/>
          <w:color w:val="000000"/>
          <w:sz w:val="22"/>
          <w:szCs w:val="22"/>
        </w:rPr>
        <w:t>Extensions:</w:t>
      </w:r>
    </w:p>
    <w:p w14:paraId="55046601" w14:textId="77777777" w:rsidR="00C6290C" w:rsidRDefault="00C6290C">
      <w:pPr>
        <w:spacing w:before="0" w:after="0"/>
        <w:jc w:val="left"/>
        <w:rPr>
          <w:rFonts w:ascii="Arial" w:eastAsia="Arial" w:hAnsi="Arial" w:cs="Arial"/>
          <w:b/>
          <w:i/>
          <w:color w:val="000000"/>
          <w:sz w:val="22"/>
          <w:szCs w:val="22"/>
        </w:rPr>
      </w:pPr>
    </w:p>
    <w:p w14:paraId="24CA0CB5"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1a. Ask a guard for a manual check and back to the event.</w:t>
      </w:r>
    </w:p>
    <w:p w14:paraId="76563525" w14:textId="77777777" w:rsidR="00C6290C" w:rsidRDefault="00C6290C">
      <w:pPr>
        <w:spacing w:before="0" w:after="0"/>
        <w:jc w:val="left"/>
        <w:rPr>
          <w:rFonts w:ascii="Times New Roman" w:eastAsia="Times New Roman" w:hAnsi="Times New Roman" w:cs="Times New Roman"/>
          <w:color w:val="000000"/>
        </w:rPr>
      </w:pPr>
    </w:p>
    <w:p w14:paraId="6441D1E3" w14:textId="77777777" w:rsidR="00C6290C" w:rsidRDefault="00C6290C">
      <w:pPr>
        <w:spacing w:before="0" w:after="0"/>
        <w:jc w:val="left"/>
        <w:rPr>
          <w:rFonts w:ascii="Times New Roman" w:eastAsia="Times New Roman" w:hAnsi="Times New Roman" w:cs="Times New Roman"/>
          <w:color w:val="000000"/>
        </w:rPr>
      </w:pPr>
    </w:p>
    <w:p w14:paraId="4C1DDEA3" w14:textId="77777777" w:rsidR="00C6290C" w:rsidRDefault="00C6290C">
      <w:pPr>
        <w:spacing w:before="0" w:after="0"/>
        <w:jc w:val="left"/>
        <w:rPr>
          <w:rFonts w:ascii="Times New Roman" w:eastAsia="Times New Roman" w:hAnsi="Times New Roman" w:cs="Times New Roman"/>
          <w:color w:val="000000"/>
        </w:rPr>
      </w:pPr>
    </w:p>
    <w:p w14:paraId="30F2DFA5" w14:textId="77777777" w:rsidR="00C6290C" w:rsidRDefault="00C6290C">
      <w:pPr>
        <w:spacing w:before="0" w:after="0"/>
        <w:jc w:val="left"/>
        <w:rPr>
          <w:rFonts w:ascii="Times New Roman" w:eastAsia="Times New Roman" w:hAnsi="Times New Roman" w:cs="Times New Roman"/>
          <w:color w:val="000000"/>
        </w:rPr>
      </w:pPr>
    </w:p>
    <w:p w14:paraId="707A7AE8" w14:textId="77777777" w:rsidR="00C6290C" w:rsidRDefault="004B7562">
      <w:pPr>
        <w:spacing w:before="0" w:after="0"/>
        <w:jc w:val="left"/>
        <w:rPr>
          <w:rFonts w:ascii="Times New Roman" w:eastAsia="Times New Roman" w:hAnsi="Times New Roman" w:cs="Times New Roman"/>
          <w:b/>
          <w:color w:val="000000"/>
        </w:rPr>
      </w:pPr>
      <w:r>
        <w:rPr>
          <w:rFonts w:ascii="Arial" w:eastAsia="Arial" w:hAnsi="Arial" w:cs="Arial"/>
          <w:b/>
          <w:color w:val="000000"/>
          <w:sz w:val="22"/>
          <w:szCs w:val="22"/>
        </w:rPr>
        <w:t>3.10  Entering the Camping Area</w:t>
      </w:r>
    </w:p>
    <w:p w14:paraId="25C9F870"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Actors: Visitor, Employee</w:t>
      </w:r>
    </w:p>
    <w:p w14:paraId="504CB8BA" w14:textId="77777777" w:rsidR="00C6290C" w:rsidRDefault="004B7562">
      <w:pPr>
        <w:spacing w:before="0" w:after="0"/>
        <w:jc w:val="left"/>
        <w:rPr>
          <w:rFonts w:ascii="Arial" w:eastAsia="Arial" w:hAnsi="Arial" w:cs="Arial"/>
          <w:i/>
          <w:color w:val="000000"/>
          <w:sz w:val="22"/>
          <w:szCs w:val="22"/>
        </w:rPr>
      </w:pPr>
      <w:r>
        <w:rPr>
          <w:rFonts w:ascii="Arial" w:eastAsia="Arial" w:hAnsi="Arial" w:cs="Arial"/>
          <w:i/>
          <w:color w:val="000000"/>
          <w:sz w:val="22"/>
          <w:szCs w:val="22"/>
        </w:rPr>
        <w:t>Main scenario:</w:t>
      </w:r>
    </w:p>
    <w:p w14:paraId="2A57A1D2" w14:textId="77777777" w:rsidR="00C6290C" w:rsidRDefault="00C6290C">
      <w:pPr>
        <w:spacing w:before="0" w:after="0"/>
        <w:jc w:val="left"/>
        <w:rPr>
          <w:rFonts w:ascii="Arial" w:eastAsia="Arial" w:hAnsi="Arial" w:cs="Arial"/>
          <w:i/>
          <w:color w:val="000000"/>
          <w:sz w:val="22"/>
          <w:szCs w:val="22"/>
        </w:rPr>
      </w:pPr>
    </w:p>
    <w:p w14:paraId="7EE7BE7E"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1.</w:t>
      </w:r>
      <w:r>
        <w:rPr>
          <w:rFonts w:ascii="Arial" w:eastAsia="Arial" w:hAnsi="Arial" w:cs="Arial"/>
          <w:color w:val="000000"/>
          <w:sz w:val="22"/>
          <w:szCs w:val="22"/>
        </w:rPr>
        <w:tab/>
        <w:t>The visitor scans their bracelet on the door scanner of the camping area.</w:t>
      </w:r>
    </w:p>
    <w:p w14:paraId="1B83D35F"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2.</w:t>
      </w:r>
      <w:r>
        <w:rPr>
          <w:rFonts w:ascii="Arial" w:eastAsia="Arial" w:hAnsi="Arial" w:cs="Arial"/>
          <w:color w:val="000000"/>
          <w:sz w:val="22"/>
          <w:szCs w:val="22"/>
        </w:rPr>
        <w:tab/>
        <w:t>The door opens and lets the visitor in.</w:t>
      </w:r>
    </w:p>
    <w:p w14:paraId="2B50B70F" w14:textId="77777777" w:rsidR="00C6290C" w:rsidRDefault="00C6290C">
      <w:pPr>
        <w:spacing w:before="0" w:after="0"/>
        <w:jc w:val="left"/>
        <w:rPr>
          <w:rFonts w:ascii="Arial" w:eastAsia="Arial" w:hAnsi="Arial" w:cs="Arial"/>
          <w:color w:val="000000"/>
          <w:sz w:val="22"/>
          <w:szCs w:val="22"/>
        </w:rPr>
      </w:pPr>
    </w:p>
    <w:p w14:paraId="528B823B" w14:textId="77777777" w:rsidR="00C6290C" w:rsidRDefault="004B7562">
      <w:pPr>
        <w:spacing w:before="0" w:after="0"/>
        <w:jc w:val="left"/>
        <w:rPr>
          <w:rFonts w:ascii="Arial" w:eastAsia="Arial" w:hAnsi="Arial" w:cs="Arial"/>
          <w:b/>
          <w:i/>
          <w:color w:val="000000"/>
          <w:sz w:val="22"/>
          <w:szCs w:val="22"/>
        </w:rPr>
      </w:pPr>
      <w:r>
        <w:rPr>
          <w:rFonts w:ascii="Arial" w:eastAsia="Arial" w:hAnsi="Arial" w:cs="Arial"/>
          <w:b/>
          <w:i/>
          <w:color w:val="000000"/>
          <w:sz w:val="22"/>
          <w:szCs w:val="22"/>
        </w:rPr>
        <w:t>Extensions:</w:t>
      </w:r>
    </w:p>
    <w:p w14:paraId="4D0FEBB9" w14:textId="77777777" w:rsidR="00C6290C" w:rsidRDefault="00C6290C">
      <w:pPr>
        <w:spacing w:before="0" w:after="0"/>
        <w:jc w:val="left"/>
        <w:rPr>
          <w:rFonts w:ascii="Arial" w:eastAsia="Arial" w:hAnsi="Arial" w:cs="Arial"/>
          <w:b/>
          <w:i/>
          <w:color w:val="000000"/>
          <w:sz w:val="22"/>
          <w:szCs w:val="22"/>
        </w:rPr>
      </w:pPr>
    </w:p>
    <w:p w14:paraId="76D2ED53"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1b. The visitor scans their bracelet more than once:</w:t>
      </w:r>
    </w:p>
    <w:p w14:paraId="14E7702F"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w:t>
      </w:r>
      <w:r>
        <w:rPr>
          <w:rFonts w:ascii="Arial" w:eastAsia="Arial" w:hAnsi="Arial" w:cs="Arial"/>
          <w:color w:val="000000"/>
          <w:sz w:val="22"/>
          <w:szCs w:val="22"/>
        </w:rPr>
        <w:tab/>
        <w:t>The door does not open. A message describing the problem and asking for speaking with an employee appears on the screen.</w:t>
      </w:r>
    </w:p>
    <w:p w14:paraId="0DC76543"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An employee opens the door for the visitor.</w:t>
      </w:r>
    </w:p>
    <w:p w14:paraId="358478EF" w14:textId="77777777" w:rsidR="00C6290C" w:rsidRDefault="00C6290C">
      <w:pPr>
        <w:spacing w:before="0" w:after="0"/>
        <w:jc w:val="left"/>
        <w:rPr>
          <w:rFonts w:ascii="Times New Roman" w:eastAsia="Times New Roman" w:hAnsi="Times New Roman" w:cs="Times New Roman"/>
          <w:color w:val="000000"/>
        </w:rPr>
      </w:pPr>
    </w:p>
    <w:p w14:paraId="36202824" w14:textId="77777777" w:rsidR="00C6290C" w:rsidRDefault="004B7562">
      <w:pPr>
        <w:spacing w:before="0" w:after="0"/>
        <w:jc w:val="left"/>
        <w:rPr>
          <w:rFonts w:ascii="Times New Roman" w:eastAsia="Times New Roman" w:hAnsi="Times New Roman" w:cs="Times New Roman"/>
          <w:b/>
          <w:color w:val="000000"/>
        </w:rPr>
      </w:pPr>
      <w:r>
        <w:rPr>
          <w:rFonts w:ascii="Arial" w:eastAsia="Arial" w:hAnsi="Arial" w:cs="Arial"/>
          <w:b/>
          <w:color w:val="000000"/>
          <w:sz w:val="22"/>
          <w:szCs w:val="22"/>
        </w:rPr>
        <w:t>3.11 Exiting the Camping Area</w:t>
      </w:r>
    </w:p>
    <w:p w14:paraId="0AB0B337"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Actors: Visitor, Employee</w:t>
      </w:r>
    </w:p>
    <w:p w14:paraId="37D7F90E" w14:textId="77777777" w:rsidR="00C6290C" w:rsidRDefault="004B7562">
      <w:pPr>
        <w:spacing w:before="0" w:after="0"/>
        <w:jc w:val="left"/>
        <w:rPr>
          <w:rFonts w:ascii="Arial" w:eastAsia="Arial" w:hAnsi="Arial" w:cs="Arial"/>
          <w:i/>
          <w:color w:val="000000"/>
          <w:sz w:val="22"/>
          <w:szCs w:val="22"/>
        </w:rPr>
      </w:pPr>
      <w:r>
        <w:rPr>
          <w:rFonts w:ascii="Arial" w:eastAsia="Arial" w:hAnsi="Arial" w:cs="Arial"/>
          <w:i/>
          <w:color w:val="000000"/>
          <w:sz w:val="22"/>
          <w:szCs w:val="22"/>
        </w:rPr>
        <w:t>Main scenario:</w:t>
      </w:r>
    </w:p>
    <w:p w14:paraId="737A7123" w14:textId="77777777" w:rsidR="00C6290C" w:rsidRDefault="00C6290C">
      <w:pPr>
        <w:spacing w:before="0" w:after="0"/>
        <w:jc w:val="left"/>
        <w:rPr>
          <w:rFonts w:ascii="Arial" w:eastAsia="Arial" w:hAnsi="Arial" w:cs="Arial"/>
          <w:i/>
          <w:color w:val="000000"/>
          <w:sz w:val="22"/>
          <w:szCs w:val="22"/>
        </w:rPr>
      </w:pPr>
    </w:p>
    <w:p w14:paraId="3B5350DD"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1.</w:t>
      </w:r>
      <w:r>
        <w:rPr>
          <w:rFonts w:ascii="Arial" w:eastAsia="Arial" w:hAnsi="Arial" w:cs="Arial"/>
          <w:color w:val="000000"/>
          <w:sz w:val="22"/>
          <w:szCs w:val="22"/>
        </w:rPr>
        <w:tab/>
        <w:t>The visitor scans their bracelet on the door scanner of the camping area</w:t>
      </w:r>
    </w:p>
    <w:p w14:paraId="0651FF96"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2.</w:t>
      </w:r>
      <w:r>
        <w:rPr>
          <w:rFonts w:ascii="Arial" w:eastAsia="Arial" w:hAnsi="Arial" w:cs="Arial"/>
          <w:color w:val="000000"/>
          <w:sz w:val="22"/>
          <w:szCs w:val="22"/>
        </w:rPr>
        <w:tab/>
        <w:t>The door opens and lets the visitor out</w:t>
      </w:r>
    </w:p>
    <w:p w14:paraId="12C6D40B" w14:textId="77777777" w:rsidR="00C6290C" w:rsidRDefault="00C6290C">
      <w:pPr>
        <w:spacing w:before="0" w:after="0"/>
        <w:jc w:val="left"/>
        <w:rPr>
          <w:rFonts w:ascii="Times New Roman" w:eastAsia="Times New Roman" w:hAnsi="Times New Roman" w:cs="Times New Roman"/>
          <w:color w:val="000000"/>
        </w:rPr>
      </w:pPr>
    </w:p>
    <w:p w14:paraId="70C16676" w14:textId="77777777" w:rsidR="00C6290C" w:rsidRDefault="004B7562">
      <w:pPr>
        <w:spacing w:before="0" w:after="0"/>
        <w:jc w:val="left"/>
        <w:rPr>
          <w:rFonts w:ascii="Arial" w:eastAsia="Arial" w:hAnsi="Arial" w:cs="Arial"/>
          <w:b/>
          <w:color w:val="000000"/>
          <w:sz w:val="22"/>
          <w:szCs w:val="22"/>
        </w:rPr>
      </w:pPr>
      <w:r>
        <w:rPr>
          <w:rFonts w:ascii="Arial" w:eastAsia="Arial" w:hAnsi="Arial" w:cs="Arial"/>
          <w:b/>
          <w:color w:val="000000"/>
          <w:sz w:val="22"/>
          <w:szCs w:val="22"/>
        </w:rPr>
        <w:t>Extensions:</w:t>
      </w:r>
    </w:p>
    <w:p w14:paraId="4684AD1C" w14:textId="77777777" w:rsidR="00C6290C" w:rsidRDefault="00C6290C">
      <w:pPr>
        <w:spacing w:before="0" w:after="0"/>
        <w:jc w:val="left"/>
        <w:rPr>
          <w:rFonts w:ascii="Arial" w:eastAsia="Arial" w:hAnsi="Arial" w:cs="Arial"/>
          <w:b/>
          <w:color w:val="000000"/>
          <w:sz w:val="22"/>
          <w:szCs w:val="22"/>
        </w:rPr>
      </w:pPr>
    </w:p>
    <w:p w14:paraId="6AF1E8E8"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1b. The visitor scans their bracelet more than once:</w:t>
      </w:r>
    </w:p>
    <w:p w14:paraId="5D80EF09"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w:t>
      </w:r>
      <w:r>
        <w:rPr>
          <w:rFonts w:ascii="Arial" w:eastAsia="Arial" w:hAnsi="Arial" w:cs="Arial"/>
          <w:color w:val="000000"/>
          <w:sz w:val="22"/>
          <w:szCs w:val="22"/>
        </w:rPr>
        <w:tab/>
        <w:t>The door does not open. A message describing the problem and asking for speaking with an employee appears on the screen.</w:t>
      </w:r>
    </w:p>
    <w:p w14:paraId="365F15B2"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w:t>
      </w:r>
      <w:r>
        <w:rPr>
          <w:rFonts w:ascii="Arial" w:eastAsia="Arial" w:hAnsi="Arial" w:cs="Arial"/>
          <w:color w:val="000000"/>
          <w:sz w:val="22"/>
          <w:szCs w:val="22"/>
        </w:rPr>
        <w:tab/>
        <w:t>An employee opens the door for the visitor.</w:t>
      </w:r>
    </w:p>
    <w:p w14:paraId="78D016F1" w14:textId="77777777" w:rsidR="00C6290C" w:rsidRDefault="00C6290C">
      <w:pPr>
        <w:spacing w:before="0" w:after="0"/>
        <w:jc w:val="left"/>
        <w:rPr>
          <w:rFonts w:ascii="Times New Roman" w:eastAsia="Times New Roman" w:hAnsi="Times New Roman" w:cs="Times New Roman"/>
          <w:color w:val="000000"/>
        </w:rPr>
      </w:pPr>
    </w:p>
    <w:p w14:paraId="620D0E1D" w14:textId="77777777" w:rsidR="00C6290C" w:rsidRDefault="004B7562">
      <w:pPr>
        <w:spacing w:before="0" w:after="0"/>
        <w:jc w:val="left"/>
        <w:rPr>
          <w:rFonts w:ascii="Arial" w:eastAsia="Arial" w:hAnsi="Arial" w:cs="Arial"/>
          <w:b/>
          <w:color w:val="000000"/>
          <w:sz w:val="22"/>
          <w:szCs w:val="22"/>
        </w:rPr>
      </w:pPr>
      <w:r>
        <w:rPr>
          <w:rFonts w:ascii="Arial" w:eastAsia="Arial" w:hAnsi="Arial" w:cs="Arial"/>
          <w:b/>
          <w:color w:val="000000"/>
          <w:sz w:val="22"/>
          <w:szCs w:val="22"/>
        </w:rPr>
        <w:t>3.12 Use Case: Using Dashboard</w:t>
      </w:r>
    </w:p>
    <w:p w14:paraId="29E36466" w14:textId="77777777" w:rsidR="00C6290C" w:rsidRDefault="00C6290C">
      <w:pPr>
        <w:spacing w:before="0" w:after="0"/>
        <w:jc w:val="left"/>
        <w:rPr>
          <w:rFonts w:ascii="Arial" w:eastAsia="Arial" w:hAnsi="Arial" w:cs="Arial"/>
          <w:b/>
          <w:color w:val="000000"/>
          <w:sz w:val="22"/>
          <w:szCs w:val="22"/>
        </w:rPr>
      </w:pPr>
    </w:p>
    <w:p w14:paraId="138F6C2F"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Actors: Client</w:t>
      </w:r>
    </w:p>
    <w:p w14:paraId="0035F35C" w14:textId="77777777" w:rsidR="00C6290C" w:rsidRDefault="004B7562">
      <w:pPr>
        <w:spacing w:before="0" w:after="0"/>
        <w:jc w:val="left"/>
        <w:rPr>
          <w:rFonts w:ascii="Arial" w:eastAsia="Arial" w:hAnsi="Arial" w:cs="Arial"/>
          <w:i/>
          <w:color w:val="000000"/>
          <w:sz w:val="22"/>
          <w:szCs w:val="22"/>
        </w:rPr>
      </w:pPr>
      <w:r>
        <w:rPr>
          <w:rFonts w:ascii="Arial" w:eastAsia="Arial" w:hAnsi="Arial" w:cs="Arial"/>
          <w:i/>
          <w:color w:val="000000"/>
          <w:sz w:val="22"/>
          <w:szCs w:val="22"/>
        </w:rPr>
        <w:t>Main scenario:</w:t>
      </w:r>
    </w:p>
    <w:p w14:paraId="30C5D150" w14:textId="77777777" w:rsidR="00C6290C" w:rsidRDefault="00C6290C">
      <w:pPr>
        <w:spacing w:before="0" w:after="0"/>
        <w:jc w:val="left"/>
        <w:rPr>
          <w:rFonts w:ascii="Arial" w:eastAsia="Arial" w:hAnsi="Arial" w:cs="Arial"/>
          <w:i/>
          <w:color w:val="000000"/>
          <w:sz w:val="22"/>
          <w:szCs w:val="22"/>
        </w:rPr>
      </w:pPr>
    </w:p>
    <w:p w14:paraId="2FFBA914"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1.Without the need to register, the client logs into the website using their email and password</w:t>
      </w:r>
    </w:p>
    <w:p w14:paraId="64924346"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2.The DASHBOARD page automatically loads</w:t>
      </w:r>
    </w:p>
    <w:p w14:paraId="5A2BBA8E" w14:textId="77777777" w:rsidR="00C6290C" w:rsidRDefault="00C6290C">
      <w:pPr>
        <w:spacing w:before="0" w:after="0"/>
        <w:jc w:val="left"/>
        <w:rPr>
          <w:rFonts w:ascii="Arial" w:eastAsia="Arial" w:hAnsi="Arial" w:cs="Arial"/>
          <w:color w:val="000000"/>
          <w:sz w:val="22"/>
          <w:szCs w:val="22"/>
        </w:rPr>
      </w:pPr>
    </w:p>
    <w:p w14:paraId="5AA0C987" w14:textId="77777777" w:rsidR="00C6290C" w:rsidRDefault="004B7562">
      <w:pPr>
        <w:spacing w:before="0" w:after="0"/>
        <w:jc w:val="left"/>
        <w:rPr>
          <w:rFonts w:ascii="Arial" w:eastAsia="Arial" w:hAnsi="Arial" w:cs="Arial"/>
          <w:b/>
          <w:i/>
          <w:color w:val="000000"/>
          <w:sz w:val="22"/>
          <w:szCs w:val="22"/>
        </w:rPr>
      </w:pPr>
      <w:r>
        <w:rPr>
          <w:rFonts w:ascii="Arial" w:eastAsia="Arial" w:hAnsi="Arial" w:cs="Arial"/>
          <w:b/>
          <w:i/>
          <w:color w:val="000000"/>
          <w:sz w:val="22"/>
          <w:szCs w:val="22"/>
        </w:rPr>
        <w:t>Extensions:</w:t>
      </w:r>
    </w:p>
    <w:p w14:paraId="6560281E" w14:textId="77777777" w:rsidR="00C6290C" w:rsidRDefault="00C6290C">
      <w:pPr>
        <w:spacing w:before="0" w:after="0"/>
        <w:jc w:val="left"/>
        <w:rPr>
          <w:rFonts w:ascii="Arial" w:eastAsia="Arial" w:hAnsi="Arial" w:cs="Arial"/>
          <w:b/>
          <w:i/>
          <w:color w:val="000000"/>
          <w:sz w:val="22"/>
          <w:szCs w:val="22"/>
        </w:rPr>
      </w:pPr>
    </w:p>
    <w:p w14:paraId="34EFEC34"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1b. The client cannot enter their account</w:t>
      </w:r>
    </w:p>
    <w:p w14:paraId="7345508B"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-The client can contact the developer team and ask for help</w:t>
      </w:r>
      <w:r>
        <w:rPr>
          <w:rFonts w:ascii="Times New Roman" w:eastAsia="Times New Roman" w:hAnsi="Times New Roman" w:cs="Times New Roman"/>
          <w:color w:val="000000"/>
        </w:rPr>
        <w:t>.</w:t>
      </w:r>
    </w:p>
    <w:p w14:paraId="452FD38A" w14:textId="77777777" w:rsidR="00C6290C" w:rsidRDefault="00C6290C">
      <w:pPr>
        <w:spacing w:before="0" w:after="0"/>
        <w:jc w:val="left"/>
        <w:rPr>
          <w:rFonts w:ascii="Times New Roman" w:eastAsia="Times New Roman" w:hAnsi="Times New Roman" w:cs="Times New Roman"/>
          <w:color w:val="000000"/>
        </w:rPr>
      </w:pPr>
    </w:p>
    <w:p w14:paraId="7C8A11DF" w14:textId="77777777" w:rsidR="005A797F" w:rsidRDefault="005A797F">
      <w:pPr>
        <w:spacing w:before="0" w:after="0"/>
        <w:jc w:val="left"/>
        <w:rPr>
          <w:rFonts w:ascii="Arial" w:eastAsia="Arial" w:hAnsi="Arial" w:cs="Arial"/>
          <w:b/>
          <w:color w:val="000000"/>
          <w:sz w:val="28"/>
          <w:szCs w:val="28"/>
          <w:u w:val="single"/>
        </w:rPr>
      </w:pPr>
    </w:p>
    <w:p w14:paraId="44F92574" w14:textId="77777777" w:rsidR="005A797F" w:rsidRDefault="005A797F">
      <w:pPr>
        <w:spacing w:before="0" w:after="0"/>
        <w:jc w:val="left"/>
        <w:rPr>
          <w:rFonts w:ascii="Arial" w:eastAsia="Arial" w:hAnsi="Arial" w:cs="Arial"/>
          <w:b/>
          <w:color w:val="000000"/>
          <w:sz w:val="28"/>
          <w:szCs w:val="28"/>
          <w:u w:val="single"/>
        </w:rPr>
      </w:pPr>
    </w:p>
    <w:p w14:paraId="451AD7C1" w14:textId="57DC997D" w:rsidR="00C6290C" w:rsidRDefault="004B7562">
      <w:pPr>
        <w:spacing w:before="0" w:after="0"/>
        <w:jc w:val="left"/>
        <w:rPr>
          <w:rFonts w:ascii="Arial" w:eastAsia="Arial" w:hAnsi="Arial" w:cs="Arial"/>
          <w:b/>
          <w:color w:val="000000"/>
          <w:sz w:val="28"/>
          <w:szCs w:val="28"/>
          <w:u w:val="single"/>
        </w:rPr>
      </w:pPr>
      <w:r>
        <w:rPr>
          <w:rFonts w:ascii="Arial" w:eastAsia="Arial" w:hAnsi="Arial" w:cs="Arial"/>
          <w:b/>
          <w:color w:val="000000"/>
          <w:sz w:val="28"/>
          <w:szCs w:val="28"/>
          <w:u w:val="single"/>
        </w:rPr>
        <w:t>4.Functional Requirements</w:t>
      </w:r>
    </w:p>
    <w:p w14:paraId="31D3DA0F" w14:textId="77777777" w:rsidR="00C6290C" w:rsidRDefault="00C6290C">
      <w:pPr>
        <w:spacing w:before="0" w:after="0"/>
        <w:jc w:val="left"/>
        <w:rPr>
          <w:rFonts w:ascii="Arial" w:eastAsia="Arial" w:hAnsi="Arial" w:cs="Arial"/>
          <w:b/>
          <w:color w:val="000000"/>
          <w:sz w:val="22"/>
          <w:szCs w:val="22"/>
          <w:u w:val="single"/>
        </w:rPr>
      </w:pPr>
    </w:p>
    <w:p w14:paraId="27614E36"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In this section, the website and the applications will be prioritized (using MoSCoW) based on the importance of their functions.</w:t>
      </w:r>
    </w:p>
    <w:p w14:paraId="2483BBF5" w14:textId="77777777" w:rsidR="00C6290C" w:rsidRDefault="00C6290C">
      <w:pPr>
        <w:spacing w:before="0" w:after="0"/>
        <w:jc w:val="left"/>
        <w:rPr>
          <w:rFonts w:ascii="Arial" w:eastAsia="Arial" w:hAnsi="Arial" w:cs="Arial"/>
          <w:color w:val="000000"/>
          <w:sz w:val="22"/>
          <w:szCs w:val="22"/>
        </w:rPr>
      </w:pPr>
    </w:p>
    <w:p w14:paraId="6CCE5B80" w14:textId="77777777" w:rsidR="00C6290C" w:rsidRDefault="00C6290C">
      <w:pPr>
        <w:spacing w:before="0" w:after="0"/>
        <w:jc w:val="left"/>
        <w:rPr>
          <w:rFonts w:ascii="Arial" w:eastAsia="Arial" w:hAnsi="Arial" w:cs="Arial"/>
          <w:color w:val="000000"/>
          <w:sz w:val="22"/>
          <w:szCs w:val="22"/>
        </w:rPr>
      </w:pPr>
    </w:p>
    <w:p w14:paraId="43993D5E" w14:textId="77777777" w:rsidR="00C6290C" w:rsidRPr="005A797F" w:rsidRDefault="004B7562">
      <w:pPr>
        <w:spacing w:before="0" w:after="0"/>
        <w:jc w:val="left"/>
        <w:rPr>
          <w:rFonts w:ascii="Arial" w:eastAsia="Arial" w:hAnsi="Arial" w:cs="Arial"/>
          <w:b/>
          <w:color w:val="000000"/>
          <w:szCs w:val="24"/>
        </w:rPr>
      </w:pPr>
      <w:r w:rsidRPr="005A797F">
        <w:rPr>
          <w:rFonts w:ascii="Arial" w:eastAsia="Arial" w:hAnsi="Arial" w:cs="Arial"/>
          <w:b/>
          <w:color w:val="000000"/>
          <w:szCs w:val="24"/>
        </w:rPr>
        <w:t>4.1 MoSCoW</w:t>
      </w:r>
    </w:p>
    <w:p w14:paraId="68D404C1" w14:textId="77777777" w:rsidR="00C6290C" w:rsidRPr="005A797F" w:rsidRDefault="00C6290C">
      <w:pPr>
        <w:spacing w:before="0" w:after="0"/>
        <w:jc w:val="left"/>
        <w:rPr>
          <w:rFonts w:ascii="Arial" w:eastAsia="Arial" w:hAnsi="Arial" w:cs="Arial"/>
          <w:b/>
          <w:color w:val="000000"/>
          <w:sz w:val="28"/>
          <w:szCs w:val="28"/>
        </w:rPr>
      </w:pPr>
    </w:p>
    <w:p w14:paraId="28C75680" w14:textId="58DBA905"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xml:space="preserve">MoSCoW is a prioritization method. It stands for Must have, </w:t>
      </w:r>
      <w:r w:rsidR="00F46AB5">
        <w:rPr>
          <w:rFonts w:ascii="Arial" w:eastAsia="Arial" w:hAnsi="Arial" w:cs="Arial"/>
          <w:color w:val="000000"/>
          <w:sz w:val="22"/>
          <w:szCs w:val="22"/>
        </w:rPr>
        <w:t>should</w:t>
      </w:r>
      <w:r>
        <w:rPr>
          <w:rFonts w:ascii="Arial" w:eastAsia="Arial" w:hAnsi="Arial" w:cs="Arial"/>
          <w:color w:val="000000"/>
          <w:sz w:val="22"/>
          <w:szCs w:val="22"/>
        </w:rPr>
        <w:t xml:space="preserve"> have, </w:t>
      </w:r>
      <w:r w:rsidR="00F46AB5">
        <w:rPr>
          <w:rFonts w:ascii="Arial" w:eastAsia="Arial" w:hAnsi="Arial" w:cs="Arial"/>
          <w:color w:val="000000"/>
          <w:sz w:val="22"/>
          <w:szCs w:val="22"/>
        </w:rPr>
        <w:t>could</w:t>
      </w:r>
      <w:r>
        <w:rPr>
          <w:rFonts w:ascii="Arial" w:eastAsia="Arial" w:hAnsi="Arial" w:cs="Arial"/>
          <w:color w:val="000000"/>
          <w:sz w:val="22"/>
          <w:szCs w:val="22"/>
        </w:rPr>
        <w:t xml:space="preserve"> have and Won’t have.</w:t>
      </w:r>
    </w:p>
    <w:p w14:paraId="024E460B"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Here is a description of the categories:</w:t>
      </w:r>
    </w:p>
    <w:p w14:paraId="0FE1C9CC"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w:t>
      </w:r>
    </w:p>
    <w:p w14:paraId="64075A9F" w14:textId="77777777" w:rsidR="00C6290C" w:rsidRDefault="004B7562">
      <w:pPr>
        <w:spacing w:before="0" w:after="0"/>
        <w:jc w:val="left"/>
        <w:rPr>
          <w:rFonts w:ascii="Times New Roman" w:eastAsia="Times New Roman" w:hAnsi="Times New Roman" w:cs="Times New Roman"/>
          <w:b/>
          <w:color w:val="000000"/>
        </w:rPr>
      </w:pPr>
      <w:r>
        <w:rPr>
          <w:rFonts w:ascii="Arial" w:eastAsia="Arial" w:hAnsi="Arial" w:cs="Arial"/>
          <w:b/>
          <w:color w:val="000000"/>
          <w:sz w:val="22"/>
          <w:szCs w:val="22"/>
        </w:rPr>
        <w:t>Must have</w:t>
      </w:r>
    </w:p>
    <w:p w14:paraId="092C697F"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Requirements labelled as Must have are crucial for delivering before the current deadline.</w:t>
      </w:r>
    </w:p>
    <w:p w14:paraId="07D7D78D" w14:textId="77777777" w:rsidR="00C6290C" w:rsidRDefault="00C6290C">
      <w:pPr>
        <w:spacing w:before="0" w:after="0"/>
        <w:jc w:val="left"/>
        <w:rPr>
          <w:rFonts w:ascii="Arial" w:eastAsia="Arial" w:hAnsi="Arial" w:cs="Arial"/>
          <w:color w:val="000000"/>
          <w:sz w:val="22"/>
          <w:szCs w:val="22"/>
        </w:rPr>
      </w:pPr>
    </w:p>
    <w:p w14:paraId="7E74E85A" w14:textId="77777777" w:rsidR="00C6290C" w:rsidRDefault="004B7562">
      <w:pPr>
        <w:spacing w:before="0" w:after="0"/>
        <w:jc w:val="left"/>
        <w:rPr>
          <w:rFonts w:ascii="Arial" w:eastAsia="Arial" w:hAnsi="Arial" w:cs="Arial"/>
          <w:b/>
          <w:color w:val="000000"/>
          <w:sz w:val="22"/>
          <w:szCs w:val="22"/>
        </w:rPr>
      </w:pPr>
      <w:r>
        <w:rPr>
          <w:rFonts w:ascii="Arial" w:eastAsia="Arial" w:hAnsi="Arial" w:cs="Arial"/>
          <w:b/>
          <w:color w:val="000000"/>
          <w:sz w:val="22"/>
          <w:szCs w:val="22"/>
        </w:rPr>
        <w:t>Should have</w:t>
      </w:r>
    </w:p>
    <w:p w14:paraId="6602C45F" w14:textId="77777777" w:rsidR="00C6290C" w:rsidRDefault="00C6290C">
      <w:pPr>
        <w:spacing w:before="0" w:after="0"/>
        <w:jc w:val="left"/>
        <w:rPr>
          <w:rFonts w:ascii="Arial" w:eastAsia="Arial" w:hAnsi="Arial" w:cs="Arial"/>
          <w:b/>
          <w:color w:val="000000"/>
          <w:sz w:val="22"/>
          <w:szCs w:val="22"/>
        </w:rPr>
      </w:pPr>
    </w:p>
    <w:p w14:paraId="13345E23"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Requirements labelled as Should have are important to deliver before the current deadline but are not a big thread for the whole project.</w:t>
      </w:r>
    </w:p>
    <w:p w14:paraId="5B0C0E39" w14:textId="77777777" w:rsidR="00C6290C" w:rsidRDefault="00C6290C">
      <w:pPr>
        <w:spacing w:before="0" w:after="0"/>
        <w:jc w:val="left"/>
        <w:rPr>
          <w:rFonts w:ascii="Arial" w:eastAsia="Arial" w:hAnsi="Arial" w:cs="Arial"/>
          <w:color w:val="000000"/>
          <w:sz w:val="22"/>
          <w:szCs w:val="22"/>
        </w:rPr>
      </w:pPr>
    </w:p>
    <w:p w14:paraId="788A92AB" w14:textId="77777777" w:rsidR="00C6290C" w:rsidRDefault="004B7562">
      <w:pPr>
        <w:spacing w:before="0" w:after="0"/>
        <w:jc w:val="left"/>
        <w:rPr>
          <w:rFonts w:ascii="Arial" w:eastAsia="Arial" w:hAnsi="Arial" w:cs="Arial"/>
          <w:b/>
          <w:color w:val="000000"/>
          <w:sz w:val="22"/>
          <w:szCs w:val="22"/>
        </w:rPr>
      </w:pPr>
      <w:r>
        <w:rPr>
          <w:rFonts w:ascii="Arial" w:eastAsia="Arial" w:hAnsi="Arial" w:cs="Arial"/>
          <w:b/>
          <w:color w:val="000000"/>
          <w:sz w:val="22"/>
          <w:szCs w:val="22"/>
        </w:rPr>
        <w:t>Could have</w:t>
      </w:r>
    </w:p>
    <w:p w14:paraId="7729B4E3" w14:textId="77777777" w:rsidR="00C6290C" w:rsidRDefault="00C6290C">
      <w:pPr>
        <w:spacing w:before="0" w:after="0"/>
        <w:jc w:val="left"/>
        <w:rPr>
          <w:rFonts w:ascii="Arial" w:eastAsia="Arial" w:hAnsi="Arial" w:cs="Arial"/>
          <w:b/>
          <w:color w:val="000000"/>
          <w:sz w:val="22"/>
          <w:szCs w:val="22"/>
        </w:rPr>
      </w:pPr>
    </w:p>
    <w:p w14:paraId="160D5198"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Requirements labelled as Could have are not of great importance for the current deadline.</w:t>
      </w:r>
    </w:p>
    <w:p w14:paraId="17FFE1B4" w14:textId="77777777" w:rsidR="00C6290C" w:rsidRDefault="00C6290C">
      <w:pPr>
        <w:spacing w:before="0" w:after="0"/>
        <w:jc w:val="left"/>
        <w:rPr>
          <w:rFonts w:ascii="Arial" w:eastAsia="Arial" w:hAnsi="Arial" w:cs="Arial"/>
          <w:b/>
          <w:color w:val="000000"/>
          <w:sz w:val="22"/>
          <w:szCs w:val="22"/>
        </w:rPr>
      </w:pPr>
    </w:p>
    <w:p w14:paraId="4E8273AE" w14:textId="77777777" w:rsidR="00C6290C" w:rsidRDefault="004B7562">
      <w:pPr>
        <w:spacing w:before="0" w:after="0"/>
        <w:jc w:val="left"/>
        <w:rPr>
          <w:rFonts w:ascii="Arial" w:eastAsia="Arial" w:hAnsi="Arial" w:cs="Arial"/>
          <w:b/>
          <w:color w:val="000000"/>
          <w:sz w:val="22"/>
          <w:szCs w:val="22"/>
        </w:rPr>
      </w:pPr>
      <w:r>
        <w:rPr>
          <w:rFonts w:ascii="Arial" w:eastAsia="Arial" w:hAnsi="Arial" w:cs="Arial"/>
          <w:b/>
          <w:color w:val="000000"/>
          <w:sz w:val="22"/>
          <w:szCs w:val="22"/>
        </w:rPr>
        <w:t>Won't have (this time)</w:t>
      </w:r>
    </w:p>
    <w:p w14:paraId="7D9CCA60" w14:textId="77777777" w:rsidR="00C6290C" w:rsidRDefault="00C6290C">
      <w:pPr>
        <w:spacing w:before="0" w:after="0"/>
        <w:jc w:val="left"/>
        <w:rPr>
          <w:rFonts w:ascii="Arial" w:eastAsia="Arial" w:hAnsi="Arial" w:cs="Arial"/>
          <w:b/>
          <w:color w:val="000000"/>
          <w:sz w:val="22"/>
          <w:szCs w:val="22"/>
        </w:rPr>
      </w:pPr>
    </w:p>
    <w:p w14:paraId="030CC1DC"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These are requirements which the project team has agreed will not be delivered as part of this timeframe.</w:t>
      </w:r>
    </w:p>
    <w:p w14:paraId="1B75C780"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Since the MoSCoW method uses timeslots, for the current time slot (block one of the second semesters) the requirements could be graded as follows:</w:t>
      </w:r>
    </w:p>
    <w:p w14:paraId="10734449" w14:textId="77777777" w:rsidR="00C6290C" w:rsidRDefault="00C6290C">
      <w:pPr>
        <w:spacing w:before="0" w:after="0"/>
        <w:jc w:val="left"/>
        <w:rPr>
          <w:rFonts w:ascii="Times New Roman" w:eastAsia="Times New Roman" w:hAnsi="Times New Roman" w:cs="Times New Roman"/>
          <w:color w:val="000000"/>
        </w:rPr>
      </w:pPr>
    </w:p>
    <w:p w14:paraId="310F5347" w14:textId="77777777" w:rsidR="00C6290C" w:rsidRDefault="004B7562">
      <w:pPr>
        <w:spacing w:before="0" w:after="0"/>
        <w:jc w:val="left"/>
        <w:rPr>
          <w:rFonts w:ascii="Arial" w:eastAsia="Arial" w:hAnsi="Arial" w:cs="Arial"/>
          <w:b/>
          <w:color w:val="000000"/>
          <w:sz w:val="22"/>
          <w:szCs w:val="22"/>
        </w:rPr>
      </w:pPr>
      <w:r>
        <w:rPr>
          <w:rFonts w:ascii="Arial" w:eastAsia="Arial" w:hAnsi="Arial" w:cs="Arial"/>
          <w:b/>
          <w:color w:val="000000"/>
          <w:sz w:val="22"/>
          <w:szCs w:val="22"/>
        </w:rPr>
        <w:t>Must have Properly working applications</w:t>
      </w:r>
    </w:p>
    <w:p w14:paraId="33FA8B75" w14:textId="77777777" w:rsidR="00C6290C" w:rsidRDefault="00C6290C">
      <w:pPr>
        <w:spacing w:before="0" w:after="0"/>
        <w:jc w:val="left"/>
        <w:rPr>
          <w:rFonts w:ascii="Arial" w:eastAsia="Arial" w:hAnsi="Arial" w:cs="Arial"/>
          <w:color w:val="000000"/>
          <w:sz w:val="22"/>
          <w:szCs w:val="22"/>
        </w:rPr>
      </w:pPr>
    </w:p>
    <w:p w14:paraId="2DC4D7FA"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ab/>
        <w:t>A fully functioning website</w:t>
      </w:r>
    </w:p>
    <w:p w14:paraId="739E6ECE"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ab/>
        <w:t>A public database, communicating with both the applications and the website</w:t>
      </w:r>
    </w:p>
    <w:p w14:paraId="200DBEA3" w14:textId="77777777" w:rsidR="00C6290C" w:rsidRDefault="00C6290C">
      <w:pPr>
        <w:spacing w:before="0" w:after="0"/>
        <w:jc w:val="left"/>
        <w:rPr>
          <w:rFonts w:ascii="Arial" w:eastAsia="Arial" w:hAnsi="Arial" w:cs="Arial"/>
          <w:color w:val="000000"/>
          <w:sz w:val="22"/>
          <w:szCs w:val="22"/>
        </w:rPr>
      </w:pPr>
    </w:p>
    <w:p w14:paraId="4A5738F9" w14:textId="77777777" w:rsidR="00C6290C" w:rsidRDefault="004B7562">
      <w:pPr>
        <w:spacing w:before="0" w:after="0"/>
        <w:jc w:val="left"/>
        <w:rPr>
          <w:rFonts w:ascii="Arial" w:eastAsia="Arial" w:hAnsi="Arial" w:cs="Arial"/>
          <w:b/>
          <w:color w:val="000000"/>
          <w:sz w:val="22"/>
          <w:szCs w:val="22"/>
        </w:rPr>
      </w:pPr>
      <w:r>
        <w:rPr>
          <w:rFonts w:ascii="Arial" w:eastAsia="Arial" w:hAnsi="Arial" w:cs="Arial"/>
          <w:b/>
          <w:color w:val="000000"/>
          <w:sz w:val="22"/>
          <w:szCs w:val="22"/>
        </w:rPr>
        <w:t>Should have</w:t>
      </w:r>
    </w:p>
    <w:p w14:paraId="0F31866C" w14:textId="77777777" w:rsidR="00C6290C" w:rsidRDefault="004B7562">
      <w:pPr>
        <w:spacing w:before="0" w:after="0"/>
        <w:jc w:val="left"/>
        <w:rPr>
          <w:rFonts w:ascii="Arial" w:eastAsia="Arial" w:hAnsi="Arial" w:cs="Arial"/>
          <w:b/>
          <w:color w:val="000000"/>
          <w:sz w:val="22"/>
          <w:szCs w:val="22"/>
        </w:rPr>
      </w:pPr>
      <w:r>
        <w:rPr>
          <w:rFonts w:ascii="Arial" w:eastAsia="Arial" w:hAnsi="Arial" w:cs="Arial"/>
          <w:b/>
          <w:color w:val="000000"/>
          <w:sz w:val="22"/>
          <w:szCs w:val="22"/>
        </w:rPr>
        <w:tab/>
      </w:r>
    </w:p>
    <w:p w14:paraId="79FE882A" w14:textId="46148A55"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 xml:space="preserve">           </w:t>
      </w:r>
      <w:r w:rsidR="00F46AB5">
        <w:rPr>
          <w:rFonts w:ascii="Arial" w:eastAsia="Arial" w:hAnsi="Arial" w:cs="Arial"/>
          <w:color w:val="000000"/>
          <w:sz w:val="22"/>
          <w:szCs w:val="22"/>
        </w:rPr>
        <w:t xml:space="preserve"> iDeal</w:t>
      </w:r>
      <w:r>
        <w:rPr>
          <w:rFonts w:ascii="Arial" w:eastAsia="Arial" w:hAnsi="Arial" w:cs="Arial"/>
          <w:color w:val="000000"/>
          <w:sz w:val="22"/>
          <w:szCs w:val="22"/>
        </w:rPr>
        <w:t xml:space="preserve"> payment method</w:t>
      </w:r>
      <w:r w:rsidR="00F46AB5">
        <w:rPr>
          <w:rFonts w:ascii="Arial" w:eastAsia="Arial" w:hAnsi="Arial" w:cs="Arial"/>
          <w:color w:val="000000"/>
          <w:sz w:val="22"/>
          <w:szCs w:val="22"/>
        </w:rPr>
        <w:t>.</w:t>
      </w:r>
    </w:p>
    <w:p w14:paraId="092AF07A" w14:textId="4608438E" w:rsidR="00F46AB5" w:rsidRDefault="00F46AB5">
      <w:pPr>
        <w:spacing w:before="0" w:after="0"/>
        <w:jc w:val="left"/>
        <w:rPr>
          <w:rFonts w:ascii="Arial" w:eastAsia="Arial" w:hAnsi="Arial" w:cs="Arial"/>
          <w:color w:val="000000"/>
          <w:sz w:val="22"/>
          <w:szCs w:val="22"/>
        </w:rPr>
      </w:pPr>
      <w:r>
        <w:rPr>
          <w:rFonts w:ascii="Arial" w:eastAsia="Arial" w:hAnsi="Arial" w:cs="Arial"/>
          <w:color w:val="000000"/>
          <w:sz w:val="22"/>
          <w:szCs w:val="22"/>
        </w:rPr>
        <w:t xml:space="preserve">            Sign in and sign up.</w:t>
      </w:r>
    </w:p>
    <w:p w14:paraId="79F9623C" w14:textId="117CA82F" w:rsidR="00C6290C" w:rsidRDefault="00F46AB5">
      <w:pPr>
        <w:spacing w:before="0" w:after="0"/>
        <w:jc w:val="left"/>
        <w:rPr>
          <w:rFonts w:ascii="Arial" w:eastAsia="Arial" w:hAnsi="Arial" w:cs="Arial"/>
          <w:color w:val="000000"/>
          <w:sz w:val="22"/>
          <w:szCs w:val="22"/>
        </w:rPr>
      </w:pPr>
      <w:r>
        <w:rPr>
          <w:rFonts w:ascii="Arial" w:eastAsia="Arial" w:hAnsi="Arial" w:cs="Arial"/>
          <w:color w:val="000000"/>
          <w:sz w:val="22"/>
          <w:szCs w:val="22"/>
        </w:rPr>
        <w:t xml:space="preserve">            Online booking.</w:t>
      </w:r>
    </w:p>
    <w:p w14:paraId="6F3A8809"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 xml:space="preserve">            </w:t>
      </w:r>
    </w:p>
    <w:p w14:paraId="3381C55F" w14:textId="77777777" w:rsidR="00C6290C" w:rsidRDefault="004B7562">
      <w:pPr>
        <w:spacing w:before="0" w:after="0"/>
        <w:jc w:val="left"/>
        <w:rPr>
          <w:rFonts w:ascii="Arial" w:eastAsia="Arial" w:hAnsi="Arial" w:cs="Arial"/>
          <w:color w:val="000000"/>
          <w:sz w:val="22"/>
          <w:szCs w:val="22"/>
        </w:rPr>
      </w:pPr>
      <w:r>
        <w:rPr>
          <w:rFonts w:ascii="Arial" w:eastAsia="Arial" w:hAnsi="Arial" w:cs="Arial"/>
          <w:b/>
          <w:color w:val="000000"/>
          <w:sz w:val="22"/>
          <w:szCs w:val="22"/>
        </w:rPr>
        <w:t>Could have</w:t>
      </w:r>
      <w:r>
        <w:rPr>
          <w:rFonts w:ascii="Arial" w:eastAsia="Arial" w:hAnsi="Arial" w:cs="Arial"/>
          <w:color w:val="000000"/>
          <w:sz w:val="22"/>
          <w:szCs w:val="22"/>
        </w:rPr>
        <w:tab/>
      </w:r>
    </w:p>
    <w:p w14:paraId="63CD07AF" w14:textId="21B809CB" w:rsidR="00835771" w:rsidRDefault="00835771" w:rsidP="00835771">
      <w:pPr>
        <w:spacing w:before="0" w:after="0"/>
        <w:ind w:firstLine="720"/>
        <w:jc w:val="left"/>
        <w:rPr>
          <w:rFonts w:ascii="Arial" w:eastAsia="Arial" w:hAnsi="Arial" w:cs="Arial"/>
          <w:color w:val="000000"/>
          <w:sz w:val="22"/>
          <w:szCs w:val="22"/>
        </w:rPr>
      </w:pPr>
      <w:r>
        <w:rPr>
          <w:rFonts w:ascii="Arial" w:eastAsia="Arial" w:hAnsi="Arial" w:cs="Arial"/>
          <w:color w:val="000000"/>
          <w:sz w:val="22"/>
          <w:szCs w:val="22"/>
        </w:rPr>
        <w:t>Different payment method.</w:t>
      </w:r>
      <w:r w:rsidR="004B7562">
        <w:rPr>
          <w:rFonts w:ascii="Arial" w:eastAsia="Arial" w:hAnsi="Arial" w:cs="Arial"/>
          <w:color w:val="000000"/>
          <w:sz w:val="22"/>
          <w:szCs w:val="22"/>
        </w:rPr>
        <w:t xml:space="preserve">         </w:t>
      </w:r>
      <w:r>
        <w:rPr>
          <w:rFonts w:ascii="Arial" w:eastAsia="Arial" w:hAnsi="Arial" w:cs="Arial"/>
          <w:color w:val="000000"/>
          <w:sz w:val="22"/>
          <w:szCs w:val="22"/>
        </w:rPr>
        <w:tab/>
      </w:r>
    </w:p>
    <w:p w14:paraId="147D89FB" w14:textId="25FFDCF9" w:rsidR="00C6290C" w:rsidRDefault="004B7562" w:rsidP="00835771">
      <w:pPr>
        <w:spacing w:before="0" w:after="0"/>
        <w:ind w:firstLine="720"/>
        <w:jc w:val="left"/>
        <w:rPr>
          <w:rFonts w:ascii="Arial" w:eastAsia="Arial" w:hAnsi="Arial" w:cs="Arial"/>
          <w:color w:val="000000"/>
          <w:sz w:val="22"/>
          <w:szCs w:val="22"/>
        </w:rPr>
      </w:pPr>
      <w:r>
        <w:rPr>
          <w:rFonts w:ascii="Arial" w:eastAsia="Arial" w:hAnsi="Arial" w:cs="Arial"/>
          <w:color w:val="000000"/>
          <w:sz w:val="22"/>
          <w:szCs w:val="22"/>
        </w:rPr>
        <w:t>Lost and found page</w:t>
      </w:r>
      <w:r w:rsidR="00F46AB5">
        <w:rPr>
          <w:rFonts w:ascii="Arial" w:eastAsia="Arial" w:hAnsi="Arial" w:cs="Arial"/>
          <w:color w:val="000000"/>
          <w:sz w:val="22"/>
          <w:szCs w:val="22"/>
        </w:rPr>
        <w:t>.</w:t>
      </w:r>
    </w:p>
    <w:p w14:paraId="7854FEFB" w14:textId="706F0771" w:rsidR="00F46AB5" w:rsidRDefault="00F46AB5">
      <w:pPr>
        <w:spacing w:before="0" w:after="0"/>
        <w:jc w:val="left"/>
        <w:rPr>
          <w:rFonts w:ascii="Arial" w:eastAsia="Arial" w:hAnsi="Arial" w:cs="Arial"/>
          <w:color w:val="000000"/>
          <w:sz w:val="22"/>
          <w:szCs w:val="22"/>
        </w:rPr>
      </w:pPr>
      <w:r>
        <w:rPr>
          <w:rFonts w:ascii="Arial" w:eastAsia="Arial" w:hAnsi="Arial" w:cs="Arial"/>
          <w:color w:val="000000"/>
          <w:sz w:val="22"/>
          <w:szCs w:val="22"/>
        </w:rPr>
        <w:t xml:space="preserve">       </w:t>
      </w:r>
      <w:r w:rsidR="00835771">
        <w:rPr>
          <w:rFonts w:ascii="Arial" w:eastAsia="Arial" w:hAnsi="Arial" w:cs="Arial"/>
          <w:color w:val="000000"/>
          <w:sz w:val="22"/>
          <w:szCs w:val="22"/>
        </w:rPr>
        <w:tab/>
      </w:r>
      <w:r>
        <w:rPr>
          <w:rFonts w:ascii="Arial" w:eastAsia="Arial" w:hAnsi="Arial" w:cs="Arial"/>
          <w:color w:val="000000"/>
          <w:sz w:val="22"/>
          <w:szCs w:val="22"/>
        </w:rPr>
        <w:t>Ticket per day.</w:t>
      </w:r>
    </w:p>
    <w:p w14:paraId="57019630" w14:textId="78B3BDA2" w:rsidR="00F46AB5" w:rsidRDefault="00F46AB5" w:rsidP="00835771">
      <w:pPr>
        <w:spacing w:before="0" w:after="0"/>
        <w:jc w:val="left"/>
        <w:rPr>
          <w:rFonts w:ascii="Arial" w:eastAsia="Arial" w:hAnsi="Arial" w:cs="Arial"/>
          <w:color w:val="000000"/>
          <w:sz w:val="22"/>
          <w:szCs w:val="22"/>
        </w:rPr>
      </w:pPr>
      <w:r>
        <w:rPr>
          <w:rFonts w:ascii="Arial" w:eastAsia="Arial" w:hAnsi="Arial" w:cs="Arial"/>
          <w:color w:val="000000"/>
          <w:sz w:val="22"/>
          <w:szCs w:val="22"/>
        </w:rPr>
        <w:t xml:space="preserve">        </w:t>
      </w:r>
      <w:r w:rsidR="00835771">
        <w:rPr>
          <w:rFonts w:ascii="Arial" w:eastAsia="Arial" w:hAnsi="Arial" w:cs="Arial"/>
          <w:color w:val="000000"/>
          <w:sz w:val="22"/>
          <w:szCs w:val="22"/>
        </w:rPr>
        <w:tab/>
      </w:r>
    </w:p>
    <w:p w14:paraId="552B8A5B" w14:textId="77777777" w:rsidR="00F46AB5" w:rsidRDefault="00F46AB5">
      <w:pPr>
        <w:spacing w:before="0" w:after="0"/>
        <w:jc w:val="left"/>
        <w:rPr>
          <w:rFonts w:ascii="Arial" w:eastAsia="Arial" w:hAnsi="Arial" w:cs="Arial"/>
          <w:color w:val="000000"/>
          <w:sz w:val="22"/>
          <w:szCs w:val="22"/>
        </w:rPr>
      </w:pPr>
    </w:p>
    <w:p w14:paraId="4AAE2057" w14:textId="0154695A" w:rsidR="00F46AB5" w:rsidRDefault="004B7562" w:rsidP="00F46AB5">
      <w:pPr>
        <w:spacing w:before="0" w:after="0"/>
        <w:jc w:val="left"/>
        <w:rPr>
          <w:rFonts w:ascii="Arial" w:eastAsia="Arial" w:hAnsi="Arial" w:cs="Arial"/>
          <w:color w:val="000000"/>
          <w:sz w:val="22"/>
          <w:szCs w:val="22"/>
        </w:rPr>
      </w:pPr>
      <w:r>
        <w:rPr>
          <w:rFonts w:ascii="Arial" w:eastAsia="Arial" w:hAnsi="Arial" w:cs="Arial"/>
          <w:b/>
          <w:color w:val="000000"/>
          <w:sz w:val="22"/>
          <w:szCs w:val="22"/>
        </w:rPr>
        <w:t xml:space="preserve">Won’t have </w:t>
      </w:r>
      <w:r w:rsidR="00F46AB5">
        <w:rPr>
          <w:rFonts w:ascii="Arial" w:eastAsia="Arial" w:hAnsi="Arial" w:cs="Arial"/>
          <w:color w:val="000000"/>
          <w:sz w:val="22"/>
          <w:szCs w:val="22"/>
        </w:rPr>
        <w:t xml:space="preserve"> </w:t>
      </w:r>
    </w:p>
    <w:p w14:paraId="592B8800" w14:textId="02333331" w:rsidR="00C6290C" w:rsidRPr="006F3803" w:rsidRDefault="004B7562" w:rsidP="006F3803">
      <w:pPr>
        <w:spacing w:before="0" w:after="0"/>
        <w:ind w:firstLine="720"/>
        <w:jc w:val="left"/>
        <w:rPr>
          <w:rFonts w:ascii="Arial" w:eastAsia="Arial" w:hAnsi="Arial" w:cs="Arial"/>
          <w:b/>
          <w:color w:val="000000"/>
          <w:sz w:val="22"/>
          <w:szCs w:val="22"/>
        </w:rPr>
      </w:pPr>
      <w:r>
        <w:rPr>
          <w:rFonts w:ascii="Arial" w:eastAsia="Arial" w:hAnsi="Arial" w:cs="Arial"/>
          <w:color w:val="000000"/>
          <w:sz w:val="22"/>
          <w:szCs w:val="22"/>
        </w:rPr>
        <w:t xml:space="preserve"> </w:t>
      </w:r>
      <w:r w:rsidR="00835771">
        <w:rPr>
          <w:rFonts w:ascii="Arial" w:eastAsia="Arial" w:hAnsi="Arial" w:cs="Arial"/>
          <w:color w:val="000000"/>
          <w:sz w:val="22"/>
          <w:szCs w:val="22"/>
        </w:rPr>
        <w:t>G</w:t>
      </w:r>
      <w:r>
        <w:rPr>
          <w:rFonts w:ascii="Arial" w:eastAsia="Arial" w:hAnsi="Arial" w:cs="Arial"/>
          <w:color w:val="000000"/>
          <w:sz w:val="22"/>
          <w:szCs w:val="22"/>
        </w:rPr>
        <w:t xml:space="preserve">roup ticket or </w:t>
      </w:r>
      <w:r w:rsidR="00D74FFD">
        <w:rPr>
          <w:rFonts w:ascii="Arial" w:eastAsia="Arial" w:hAnsi="Arial" w:cs="Arial"/>
          <w:color w:val="000000"/>
          <w:sz w:val="22"/>
          <w:szCs w:val="22"/>
        </w:rPr>
        <w:t>VIP</w:t>
      </w:r>
      <w:r>
        <w:rPr>
          <w:rFonts w:ascii="Arial" w:eastAsia="Arial" w:hAnsi="Arial" w:cs="Arial"/>
          <w:color w:val="000000"/>
          <w:sz w:val="22"/>
          <w:szCs w:val="22"/>
        </w:rPr>
        <w:t xml:space="preserve"> ticket</w:t>
      </w:r>
      <w:r w:rsidR="00F46AB5">
        <w:rPr>
          <w:rFonts w:ascii="Arial" w:eastAsia="Arial" w:hAnsi="Arial" w:cs="Arial"/>
          <w:color w:val="000000"/>
          <w:sz w:val="22"/>
          <w:szCs w:val="22"/>
        </w:rPr>
        <w:t>.</w:t>
      </w:r>
    </w:p>
    <w:p w14:paraId="38E840A1" w14:textId="227EDFB9" w:rsidR="00C6290C" w:rsidRDefault="004B7562">
      <w:pPr>
        <w:spacing w:before="0" w:after="0"/>
        <w:jc w:val="left"/>
        <w:rPr>
          <w:rFonts w:ascii="Arial" w:eastAsia="Arial" w:hAnsi="Arial" w:cs="Arial"/>
          <w:b/>
          <w:color w:val="000000"/>
          <w:sz w:val="28"/>
          <w:szCs w:val="28"/>
          <w:u w:val="single"/>
        </w:rPr>
      </w:pPr>
      <w:r w:rsidRPr="004B7378">
        <w:rPr>
          <w:rFonts w:ascii="Arial" w:eastAsia="Arial" w:hAnsi="Arial" w:cs="Arial"/>
          <w:b/>
          <w:color w:val="000000"/>
          <w:sz w:val="28"/>
          <w:szCs w:val="28"/>
          <w:u w:val="single"/>
        </w:rPr>
        <w:t>5. Applications GUI</w:t>
      </w:r>
    </w:p>
    <w:p w14:paraId="78597706" w14:textId="77777777" w:rsidR="00835771" w:rsidRPr="004B7378" w:rsidRDefault="00835771">
      <w:pPr>
        <w:spacing w:before="0" w:after="0"/>
        <w:jc w:val="left"/>
        <w:rPr>
          <w:rFonts w:ascii="Times New Roman" w:eastAsia="Times New Roman" w:hAnsi="Times New Roman" w:cs="Times New Roman"/>
          <w:b/>
          <w:color w:val="000000"/>
          <w:sz w:val="28"/>
          <w:szCs w:val="28"/>
          <w:u w:val="single"/>
        </w:rPr>
      </w:pPr>
    </w:p>
    <w:p w14:paraId="41044305"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This section will provide images and description of the applications.</w:t>
      </w:r>
    </w:p>
    <w:p w14:paraId="5B8BEB2F" w14:textId="77777777" w:rsidR="00C6290C" w:rsidRDefault="00C6290C">
      <w:pPr>
        <w:spacing w:before="0" w:after="0"/>
        <w:jc w:val="left"/>
        <w:rPr>
          <w:rFonts w:ascii="Arial" w:eastAsia="Arial" w:hAnsi="Arial" w:cs="Arial"/>
          <w:color w:val="000000"/>
          <w:sz w:val="22"/>
          <w:szCs w:val="22"/>
        </w:rPr>
      </w:pPr>
    </w:p>
    <w:p w14:paraId="57ACDD5E" w14:textId="77777777" w:rsidR="006F3803" w:rsidRDefault="006F3803">
      <w:pPr>
        <w:spacing w:before="0" w:after="0"/>
        <w:jc w:val="left"/>
        <w:rPr>
          <w:rFonts w:ascii="Arial" w:eastAsia="Arial" w:hAnsi="Arial" w:cs="Arial"/>
          <w:b/>
          <w:color w:val="000000"/>
          <w:sz w:val="22"/>
          <w:szCs w:val="22"/>
        </w:rPr>
      </w:pPr>
    </w:p>
    <w:p w14:paraId="4E40BD99" w14:textId="77777777" w:rsidR="006F3803" w:rsidRDefault="006F3803">
      <w:pPr>
        <w:spacing w:before="0" w:after="0"/>
        <w:jc w:val="left"/>
        <w:rPr>
          <w:rFonts w:ascii="Arial" w:eastAsia="Arial" w:hAnsi="Arial" w:cs="Arial"/>
          <w:b/>
          <w:color w:val="000000"/>
          <w:sz w:val="22"/>
          <w:szCs w:val="22"/>
        </w:rPr>
      </w:pPr>
    </w:p>
    <w:p w14:paraId="04714304" w14:textId="77777777" w:rsidR="006F3803" w:rsidRDefault="006F3803">
      <w:pPr>
        <w:spacing w:before="0" w:after="0"/>
        <w:jc w:val="left"/>
        <w:rPr>
          <w:rFonts w:ascii="Arial" w:eastAsia="Arial" w:hAnsi="Arial" w:cs="Arial"/>
          <w:b/>
          <w:color w:val="000000"/>
          <w:sz w:val="22"/>
          <w:szCs w:val="22"/>
        </w:rPr>
      </w:pPr>
    </w:p>
    <w:p w14:paraId="00D9F154" w14:textId="77777777" w:rsidR="006F3803" w:rsidRDefault="006F3803">
      <w:pPr>
        <w:spacing w:before="0" w:after="0"/>
        <w:jc w:val="left"/>
        <w:rPr>
          <w:rFonts w:ascii="Arial" w:eastAsia="Arial" w:hAnsi="Arial" w:cs="Arial"/>
          <w:b/>
          <w:color w:val="000000"/>
          <w:sz w:val="22"/>
          <w:szCs w:val="22"/>
        </w:rPr>
      </w:pPr>
    </w:p>
    <w:p w14:paraId="124CC217" w14:textId="77777777" w:rsidR="006F3803" w:rsidRDefault="006F3803">
      <w:pPr>
        <w:spacing w:before="0" w:after="0"/>
        <w:jc w:val="left"/>
        <w:rPr>
          <w:rFonts w:ascii="Arial" w:eastAsia="Arial" w:hAnsi="Arial" w:cs="Arial"/>
          <w:b/>
          <w:color w:val="000000"/>
          <w:sz w:val="22"/>
          <w:szCs w:val="22"/>
        </w:rPr>
      </w:pPr>
    </w:p>
    <w:p w14:paraId="20BDF53F" w14:textId="77777777" w:rsidR="006F3803" w:rsidRDefault="006F3803">
      <w:pPr>
        <w:spacing w:before="0" w:after="0"/>
        <w:jc w:val="left"/>
        <w:rPr>
          <w:rFonts w:ascii="Arial" w:eastAsia="Arial" w:hAnsi="Arial" w:cs="Arial"/>
          <w:b/>
          <w:color w:val="000000"/>
          <w:sz w:val="22"/>
          <w:szCs w:val="22"/>
        </w:rPr>
      </w:pPr>
    </w:p>
    <w:p w14:paraId="21CA5825" w14:textId="25BEB8A2" w:rsidR="00C6290C" w:rsidRDefault="004B7562">
      <w:pPr>
        <w:spacing w:before="0" w:after="0"/>
        <w:jc w:val="left"/>
        <w:rPr>
          <w:rFonts w:ascii="Arial" w:eastAsia="Arial" w:hAnsi="Arial" w:cs="Arial"/>
          <w:b/>
          <w:color w:val="000000"/>
          <w:sz w:val="22"/>
          <w:szCs w:val="22"/>
        </w:rPr>
      </w:pPr>
      <w:r>
        <w:rPr>
          <w:rFonts w:ascii="Arial" w:eastAsia="Arial" w:hAnsi="Arial" w:cs="Arial"/>
          <w:b/>
          <w:color w:val="000000"/>
          <w:sz w:val="22"/>
          <w:szCs w:val="22"/>
        </w:rPr>
        <w:t>5.1 Check-in application</w:t>
      </w:r>
    </w:p>
    <w:p w14:paraId="5106F98F" w14:textId="77777777" w:rsidR="00835771" w:rsidRDefault="00835771">
      <w:pPr>
        <w:spacing w:before="0" w:after="0"/>
        <w:jc w:val="left"/>
        <w:rPr>
          <w:rFonts w:ascii="Times New Roman" w:eastAsia="Times New Roman" w:hAnsi="Times New Roman" w:cs="Times New Roman"/>
          <w:b/>
          <w:color w:val="000000"/>
        </w:rPr>
      </w:pPr>
    </w:p>
    <w:p w14:paraId="26A0988D" w14:textId="77777777" w:rsidR="006F3803" w:rsidRDefault="006F3803">
      <w:pPr>
        <w:spacing w:before="0" w:after="0"/>
        <w:jc w:val="left"/>
        <w:rPr>
          <w:rFonts w:ascii="Arial" w:eastAsia="Arial" w:hAnsi="Arial" w:cs="Arial"/>
          <w:color w:val="000000"/>
          <w:sz w:val="22"/>
          <w:szCs w:val="22"/>
        </w:rPr>
      </w:pPr>
    </w:p>
    <w:p w14:paraId="4A32E9F0" w14:textId="77777777" w:rsidR="006F3803" w:rsidRDefault="006F3803">
      <w:pPr>
        <w:spacing w:before="0" w:after="0"/>
        <w:jc w:val="left"/>
        <w:rPr>
          <w:rFonts w:ascii="Arial" w:eastAsia="Arial" w:hAnsi="Arial" w:cs="Arial"/>
          <w:color w:val="000000"/>
          <w:sz w:val="22"/>
          <w:szCs w:val="22"/>
        </w:rPr>
      </w:pPr>
    </w:p>
    <w:p w14:paraId="6A4C3686" w14:textId="77777777" w:rsidR="006F3803" w:rsidRDefault="006F3803">
      <w:pPr>
        <w:spacing w:before="0" w:after="0"/>
        <w:jc w:val="left"/>
        <w:rPr>
          <w:rFonts w:ascii="Arial" w:eastAsia="Arial" w:hAnsi="Arial" w:cs="Arial"/>
          <w:color w:val="000000"/>
          <w:sz w:val="22"/>
          <w:szCs w:val="22"/>
        </w:rPr>
      </w:pPr>
    </w:p>
    <w:p w14:paraId="5EA0CAA8" w14:textId="77777777" w:rsidR="006F3803" w:rsidRDefault="006F3803">
      <w:pPr>
        <w:spacing w:before="0" w:after="0"/>
        <w:jc w:val="left"/>
        <w:rPr>
          <w:rFonts w:ascii="Arial" w:eastAsia="Arial" w:hAnsi="Arial" w:cs="Arial"/>
          <w:color w:val="000000"/>
          <w:sz w:val="22"/>
          <w:szCs w:val="22"/>
        </w:rPr>
      </w:pPr>
    </w:p>
    <w:p w14:paraId="6AA456C2" w14:textId="48989F10"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 xml:space="preserve">This application will be used at the entrance of the </w:t>
      </w:r>
      <w:r w:rsidR="00D74FFD">
        <w:rPr>
          <w:rFonts w:ascii="Arial" w:eastAsia="Arial" w:hAnsi="Arial" w:cs="Arial"/>
          <w:color w:val="000000"/>
          <w:sz w:val="22"/>
          <w:szCs w:val="22"/>
        </w:rPr>
        <w:t>event. The</w:t>
      </w:r>
      <w:r>
        <w:rPr>
          <w:rFonts w:ascii="Arial" w:eastAsia="Arial" w:hAnsi="Arial" w:cs="Arial"/>
          <w:color w:val="000000"/>
          <w:sz w:val="22"/>
          <w:szCs w:val="22"/>
        </w:rPr>
        <w:t xml:space="preserve"> visitors </w:t>
      </w:r>
      <w:r w:rsidR="005C7E79">
        <w:rPr>
          <w:rFonts w:ascii="Arial" w:eastAsia="Arial" w:hAnsi="Arial" w:cs="Arial"/>
          <w:color w:val="000000"/>
          <w:sz w:val="22"/>
          <w:szCs w:val="22"/>
        </w:rPr>
        <w:t xml:space="preserve">who have registered online </w:t>
      </w:r>
      <w:r>
        <w:rPr>
          <w:rFonts w:ascii="Arial" w:eastAsia="Arial" w:hAnsi="Arial" w:cs="Arial"/>
          <w:color w:val="000000"/>
          <w:sz w:val="22"/>
          <w:szCs w:val="22"/>
        </w:rPr>
        <w:t xml:space="preserve">can </w:t>
      </w:r>
      <w:r w:rsidR="00D74FFD">
        <w:rPr>
          <w:rFonts w:ascii="Arial" w:eastAsia="Arial" w:hAnsi="Arial" w:cs="Arial"/>
          <w:color w:val="000000"/>
          <w:sz w:val="22"/>
          <w:szCs w:val="22"/>
        </w:rPr>
        <w:t>scan</w:t>
      </w:r>
      <w:r>
        <w:rPr>
          <w:rFonts w:ascii="Arial" w:eastAsia="Arial" w:hAnsi="Arial" w:cs="Arial"/>
          <w:color w:val="000000"/>
          <w:sz w:val="22"/>
          <w:szCs w:val="22"/>
        </w:rPr>
        <w:t xml:space="preserve"> their bracelet at the entrance to enter the event.</w:t>
      </w:r>
    </w:p>
    <w:p w14:paraId="309F0BCE" w14:textId="563A7BA4" w:rsidR="006F3803" w:rsidRDefault="006F3803">
      <w:pPr>
        <w:spacing w:before="0" w:after="0"/>
        <w:jc w:val="left"/>
        <w:rPr>
          <w:rFonts w:ascii="Arial" w:eastAsia="Arial" w:hAnsi="Arial" w:cs="Arial"/>
          <w:color w:val="000000"/>
          <w:sz w:val="22"/>
          <w:szCs w:val="22"/>
        </w:rPr>
      </w:pPr>
    </w:p>
    <w:p w14:paraId="1CA636A5" w14:textId="77777777" w:rsidR="006F3803" w:rsidRDefault="006F3803">
      <w:pPr>
        <w:spacing w:before="0" w:after="0"/>
        <w:jc w:val="left"/>
        <w:rPr>
          <w:rFonts w:ascii="Arial" w:eastAsia="Arial" w:hAnsi="Arial" w:cs="Arial"/>
          <w:color w:val="000000"/>
          <w:sz w:val="22"/>
          <w:szCs w:val="22"/>
        </w:rPr>
      </w:pPr>
    </w:p>
    <w:p w14:paraId="3DA15014" w14:textId="4309BBDB" w:rsidR="00C6290C" w:rsidRDefault="006F3803">
      <w:pPr>
        <w:spacing w:before="0" w:after="0"/>
        <w:jc w:val="left"/>
        <w:rPr>
          <w:rFonts w:ascii="Arial" w:eastAsia="Arial" w:hAnsi="Arial" w:cs="Arial"/>
          <w:color w:val="000000"/>
          <w:sz w:val="22"/>
          <w:szCs w:val="22"/>
        </w:rPr>
      </w:pPr>
      <w:r>
        <w:rPr>
          <w:rFonts w:ascii="Arial" w:eastAsia="Arial" w:hAnsi="Arial" w:cs="Arial"/>
          <w:noProof/>
          <w:color w:val="000000"/>
          <w:sz w:val="22"/>
          <w:szCs w:val="22"/>
          <w:lang w:val="en-US" w:eastAsia="nl-NL"/>
        </w:rPr>
        <w:drawing>
          <wp:inline distT="0" distB="0" distL="0" distR="0" wp14:anchorId="677898E6" wp14:editId="16A23167">
            <wp:extent cx="6000750" cy="3515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10-13 at 23.23.18.jpeg"/>
                    <pic:cNvPicPr/>
                  </pic:nvPicPr>
                  <pic:blipFill>
                    <a:blip r:embed="rId9">
                      <a:extLst>
                        <a:ext uri="{28A0092B-C50C-407E-A947-70E740481C1C}">
                          <a14:useLocalDpi xmlns:a14="http://schemas.microsoft.com/office/drawing/2010/main" val="0"/>
                        </a:ext>
                      </a:extLst>
                    </a:blip>
                    <a:stretch>
                      <a:fillRect/>
                    </a:stretch>
                  </pic:blipFill>
                  <pic:spPr>
                    <a:xfrm>
                      <a:off x="0" y="0"/>
                      <a:ext cx="6000750" cy="3515360"/>
                    </a:xfrm>
                    <a:prstGeom prst="rect">
                      <a:avLst/>
                    </a:prstGeom>
                  </pic:spPr>
                </pic:pic>
              </a:graphicData>
            </a:graphic>
          </wp:inline>
        </w:drawing>
      </w:r>
    </w:p>
    <w:p w14:paraId="1E633D74" w14:textId="4A42B38A" w:rsidR="00C6290C" w:rsidRDefault="00C6290C">
      <w:pPr>
        <w:spacing w:before="0" w:after="0"/>
        <w:jc w:val="left"/>
        <w:rPr>
          <w:rFonts w:ascii="Times New Roman" w:eastAsia="Times New Roman" w:hAnsi="Times New Roman" w:cs="Times New Roman"/>
          <w:color w:val="000000"/>
        </w:rPr>
      </w:pPr>
    </w:p>
    <w:p w14:paraId="7BEE823B" w14:textId="08070E1E" w:rsidR="006F3803" w:rsidRDefault="006F3803">
      <w:pPr>
        <w:spacing w:before="0" w:after="0"/>
        <w:jc w:val="left"/>
        <w:rPr>
          <w:rFonts w:ascii="Times New Roman" w:eastAsia="Times New Roman" w:hAnsi="Times New Roman" w:cs="Times New Roman"/>
          <w:color w:val="000000"/>
        </w:rPr>
      </w:pPr>
    </w:p>
    <w:p w14:paraId="11B551F8" w14:textId="74164BFE" w:rsidR="006F3803" w:rsidRDefault="006F3803">
      <w:pPr>
        <w:spacing w:before="0" w:after="0"/>
        <w:jc w:val="left"/>
        <w:rPr>
          <w:rFonts w:ascii="Times New Roman" w:eastAsia="Times New Roman" w:hAnsi="Times New Roman" w:cs="Times New Roman"/>
          <w:color w:val="000000"/>
        </w:rPr>
      </w:pPr>
    </w:p>
    <w:p w14:paraId="166E3242" w14:textId="1C8ABF82" w:rsidR="006F3803" w:rsidRDefault="006F3803">
      <w:pPr>
        <w:spacing w:before="0" w:after="0"/>
        <w:jc w:val="left"/>
        <w:rPr>
          <w:rFonts w:ascii="Times New Roman" w:eastAsia="Times New Roman" w:hAnsi="Times New Roman" w:cs="Times New Roman"/>
          <w:color w:val="000000"/>
        </w:rPr>
      </w:pPr>
    </w:p>
    <w:p w14:paraId="11E1942E" w14:textId="15FE53CC" w:rsidR="006F3803" w:rsidRDefault="006F3803">
      <w:pPr>
        <w:spacing w:before="0" w:after="0"/>
        <w:jc w:val="left"/>
        <w:rPr>
          <w:rFonts w:ascii="Times New Roman" w:eastAsia="Times New Roman" w:hAnsi="Times New Roman" w:cs="Times New Roman"/>
          <w:color w:val="000000"/>
        </w:rPr>
      </w:pPr>
    </w:p>
    <w:p w14:paraId="58E17D98" w14:textId="5D9C0ACE" w:rsidR="006F3803" w:rsidRDefault="006F3803">
      <w:pPr>
        <w:spacing w:before="0" w:after="0"/>
        <w:jc w:val="left"/>
        <w:rPr>
          <w:rFonts w:ascii="Times New Roman" w:eastAsia="Times New Roman" w:hAnsi="Times New Roman" w:cs="Times New Roman"/>
          <w:color w:val="000000"/>
        </w:rPr>
      </w:pPr>
    </w:p>
    <w:p w14:paraId="465771D4" w14:textId="23B6A88F" w:rsidR="006F3803" w:rsidRDefault="006F3803">
      <w:pPr>
        <w:spacing w:before="0" w:after="0"/>
        <w:jc w:val="left"/>
        <w:rPr>
          <w:rFonts w:ascii="Times New Roman" w:eastAsia="Times New Roman" w:hAnsi="Times New Roman" w:cs="Times New Roman"/>
          <w:color w:val="000000"/>
        </w:rPr>
      </w:pPr>
    </w:p>
    <w:p w14:paraId="6BF6EC48" w14:textId="7AD36B02" w:rsidR="006F3803" w:rsidRDefault="006F3803">
      <w:pPr>
        <w:spacing w:before="0" w:after="0"/>
        <w:jc w:val="left"/>
        <w:rPr>
          <w:rFonts w:ascii="Times New Roman" w:eastAsia="Times New Roman" w:hAnsi="Times New Roman" w:cs="Times New Roman"/>
          <w:color w:val="000000"/>
        </w:rPr>
      </w:pPr>
    </w:p>
    <w:p w14:paraId="1BBD1873" w14:textId="405FBCD5" w:rsidR="006F3803" w:rsidRDefault="006F3803">
      <w:pPr>
        <w:spacing w:before="0" w:after="0"/>
        <w:jc w:val="left"/>
        <w:rPr>
          <w:rFonts w:ascii="Times New Roman" w:eastAsia="Times New Roman" w:hAnsi="Times New Roman" w:cs="Times New Roman"/>
          <w:color w:val="000000"/>
        </w:rPr>
      </w:pPr>
    </w:p>
    <w:p w14:paraId="33DC150A" w14:textId="1D1FFC6C" w:rsidR="006F3803" w:rsidRDefault="006F3803">
      <w:pPr>
        <w:spacing w:before="0" w:after="0"/>
        <w:jc w:val="left"/>
        <w:rPr>
          <w:rFonts w:ascii="Times New Roman" w:eastAsia="Times New Roman" w:hAnsi="Times New Roman" w:cs="Times New Roman"/>
          <w:color w:val="000000"/>
        </w:rPr>
      </w:pPr>
    </w:p>
    <w:p w14:paraId="539C9D62" w14:textId="77777777" w:rsidR="005921F9" w:rsidRDefault="005921F9" w:rsidP="006F3803">
      <w:pPr>
        <w:spacing w:before="0" w:after="0"/>
        <w:jc w:val="left"/>
        <w:rPr>
          <w:rFonts w:ascii="Times New Roman" w:eastAsia="Times New Roman" w:hAnsi="Times New Roman" w:cs="Times New Roman"/>
          <w:color w:val="000000"/>
        </w:rPr>
      </w:pPr>
    </w:p>
    <w:p w14:paraId="773FFD96" w14:textId="77777777" w:rsidR="005921F9" w:rsidRDefault="005921F9" w:rsidP="006F3803">
      <w:pPr>
        <w:spacing w:before="0" w:after="0"/>
        <w:jc w:val="left"/>
        <w:rPr>
          <w:rFonts w:ascii="Times New Roman" w:eastAsia="Times New Roman" w:hAnsi="Times New Roman" w:cs="Times New Roman"/>
          <w:color w:val="000000"/>
        </w:rPr>
      </w:pPr>
    </w:p>
    <w:p w14:paraId="5A4AB6B9" w14:textId="77777777" w:rsidR="005921F9" w:rsidRDefault="005921F9" w:rsidP="006F3803">
      <w:pPr>
        <w:spacing w:before="0" w:after="0"/>
        <w:jc w:val="left"/>
        <w:rPr>
          <w:rFonts w:ascii="Times New Roman" w:eastAsia="Times New Roman" w:hAnsi="Times New Roman" w:cs="Times New Roman"/>
          <w:color w:val="000000"/>
        </w:rPr>
      </w:pPr>
    </w:p>
    <w:p w14:paraId="556B6D9E" w14:textId="77777777" w:rsidR="005921F9" w:rsidRDefault="005921F9" w:rsidP="006F3803">
      <w:pPr>
        <w:spacing w:before="0" w:after="0"/>
        <w:jc w:val="left"/>
        <w:rPr>
          <w:rFonts w:ascii="Times New Roman" w:eastAsia="Times New Roman" w:hAnsi="Times New Roman" w:cs="Times New Roman"/>
          <w:color w:val="000000"/>
        </w:rPr>
      </w:pPr>
    </w:p>
    <w:p w14:paraId="45D99615" w14:textId="77777777" w:rsidR="005921F9" w:rsidRDefault="005921F9" w:rsidP="006F3803">
      <w:pPr>
        <w:spacing w:before="0" w:after="0"/>
        <w:jc w:val="left"/>
        <w:rPr>
          <w:rFonts w:ascii="Times New Roman" w:eastAsia="Times New Roman" w:hAnsi="Times New Roman" w:cs="Times New Roman"/>
          <w:color w:val="000000"/>
        </w:rPr>
      </w:pPr>
    </w:p>
    <w:p w14:paraId="354ED6EA" w14:textId="77777777" w:rsidR="005921F9" w:rsidRDefault="005921F9" w:rsidP="006F3803">
      <w:pPr>
        <w:spacing w:before="0" w:after="0"/>
        <w:jc w:val="left"/>
        <w:rPr>
          <w:rFonts w:ascii="Times New Roman" w:eastAsia="Times New Roman" w:hAnsi="Times New Roman" w:cs="Times New Roman"/>
          <w:color w:val="000000"/>
        </w:rPr>
      </w:pPr>
    </w:p>
    <w:p w14:paraId="4E7ADDEE" w14:textId="77777777" w:rsidR="005921F9" w:rsidRDefault="005921F9" w:rsidP="006F3803">
      <w:pPr>
        <w:spacing w:before="0" w:after="0"/>
        <w:jc w:val="left"/>
        <w:rPr>
          <w:rFonts w:ascii="Times New Roman" w:eastAsia="Times New Roman" w:hAnsi="Times New Roman" w:cs="Times New Roman"/>
          <w:color w:val="000000"/>
        </w:rPr>
      </w:pPr>
    </w:p>
    <w:p w14:paraId="2BB74BBF" w14:textId="77777777" w:rsidR="005921F9" w:rsidRDefault="005921F9" w:rsidP="006F3803">
      <w:pPr>
        <w:spacing w:before="0" w:after="0"/>
        <w:jc w:val="left"/>
        <w:rPr>
          <w:rFonts w:ascii="Times New Roman" w:eastAsia="Times New Roman" w:hAnsi="Times New Roman" w:cs="Times New Roman"/>
          <w:color w:val="000000"/>
        </w:rPr>
      </w:pPr>
    </w:p>
    <w:p w14:paraId="552F39F2" w14:textId="07239F4D" w:rsidR="006F3803" w:rsidRDefault="005C7E79" w:rsidP="006F3803">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For visitors who did not buy the ticket online can come to the reception at the entrance of the event gate. An employee there can take their details update it on the database using this app.</w:t>
      </w:r>
    </w:p>
    <w:p w14:paraId="7CA307A3" w14:textId="6B4010BC" w:rsidR="005C7E79" w:rsidRDefault="005C7E79" w:rsidP="006F3803">
      <w:pPr>
        <w:spacing w:before="0" w:after="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Once updated, visitor can scan their bracelet and enter. </w:t>
      </w:r>
    </w:p>
    <w:p w14:paraId="13CEE234" w14:textId="5C46C42B" w:rsidR="005C7E79" w:rsidRDefault="005C7E79" w:rsidP="006F3803">
      <w:pPr>
        <w:spacing w:before="0" w:after="0"/>
        <w:jc w:val="left"/>
        <w:rPr>
          <w:rFonts w:ascii="Times New Roman" w:eastAsia="Times New Roman" w:hAnsi="Times New Roman" w:cs="Times New Roman"/>
          <w:color w:val="000000"/>
        </w:rPr>
      </w:pPr>
    </w:p>
    <w:p w14:paraId="6F238244" w14:textId="40494C09" w:rsidR="006F3803" w:rsidRDefault="006F3803">
      <w:pPr>
        <w:spacing w:before="0" w:after="0"/>
        <w:jc w:val="left"/>
        <w:rPr>
          <w:rFonts w:ascii="Times New Roman" w:eastAsia="Times New Roman" w:hAnsi="Times New Roman" w:cs="Times New Roman"/>
          <w:color w:val="000000"/>
        </w:rPr>
      </w:pPr>
    </w:p>
    <w:p w14:paraId="56F6CD4F" w14:textId="77777777" w:rsidR="006F3803" w:rsidRDefault="006F3803">
      <w:pPr>
        <w:spacing w:before="0" w:after="0"/>
        <w:jc w:val="left"/>
        <w:rPr>
          <w:rFonts w:ascii="Times New Roman" w:eastAsia="Times New Roman" w:hAnsi="Times New Roman" w:cs="Times New Roman"/>
          <w:color w:val="000000"/>
        </w:rPr>
      </w:pPr>
    </w:p>
    <w:p w14:paraId="124EA09A" w14:textId="770C105F" w:rsidR="00C6290C" w:rsidRDefault="006F3803">
      <w:pPr>
        <w:spacing w:before="0" w:after="0"/>
        <w:jc w:val="left"/>
        <w:rPr>
          <w:rFonts w:ascii="Times New Roman" w:eastAsia="Times New Roman" w:hAnsi="Times New Roman" w:cs="Times New Roman"/>
          <w:color w:val="000000"/>
        </w:rPr>
      </w:pPr>
      <w:r>
        <w:rPr>
          <w:rFonts w:ascii="Times New Roman" w:eastAsia="Times New Roman" w:hAnsi="Times New Roman" w:cs="Times New Roman"/>
          <w:noProof/>
          <w:color w:val="000000"/>
          <w:lang w:val="en-US" w:eastAsia="nl-NL"/>
        </w:rPr>
        <w:drawing>
          <wp:inline distT="0" distB="0" distL="0" distR="0" wp14:anchorId="24DD13D6" wp14:editId="3F91DDA3">
            <wp:extent cx="6000750" cy="3077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10-13 at 23.22.53.jpeg"/>
                    <pic:cNvPicPr/>
                  </pic:nvPicPr>
                  <pic:blipFill>
                    <a:blip r:embed="rId10">
                      <a:extLst>
                        <a:ext uri="{28A0092B-C50C-407E-A947-70E740481C1C}">
                          <a14:useLocalDpi xmlns:a14="http://schemas.microsoft.com/office/drawing/2010/main" val="0"/>
                        </a:ext>
                      </a:extLst>
                    </a:blip>
                    <a:stretch>
                      <a:fillRect/>
                    </a:stretch>
                  </pic:blipFill>
                  <pic:spPr>
                    <a:xfrm>
                      <a:off x="0" y="0"/>
                      <a:ext cx="6000750" cy="3077210"/>
                    </a:xfrm>
                    <a:prstGeom prst="rect">
                      <a:avLst/>
                    </a:prstGeom>
                  </pic:spPr>
                </pic:pic>
              </a:graphicData>
            </a:graphic>
          </wp:inline>
        </w:drawing>
      </w:r>
    </w:p>
    <w:p w14:paraId="6D740218" w14:textId="5C089F83" w:rsidR="00C6290C" w:rsidRDefault="00C6290C">
      <w:pPr>
        <w:spacing w:before="0" w:after="0"/>
        <w:jc w:val="left"/>
        <w:rPr>
          <w:rFonts w:ascii="Times New Roman" w:eastAsia="Times New Roman" w:hAnsi="Times New Roman" w:cs="Times New Roman"/>
          <w:color w:val="000000"/>
        </w:rPr>
      </w:pPr>
    </w:p>
    <w:p w14:paraId="16813DDE" w14:textId="77777777" w:rsidR="00C6290C" w:rsidRDefault="00C6290C">
      <w:pPr>
        <w:spacing w:before="0" w:after="0"/>
        <w:jc w:val="left"/>
        <w:rPr>
          <w:rFonts w:ascii="Times New Roman" w:eastAsia="Times New Roman" w:hAnsi="Times New Roman" w:cs="Times New Roman"/>
          <w:color w:val="000000"/>
        </w:rPr>
      </w:pPr>
    </w:p>
    <w:p w14:paraId="455503EC" w14:textId="77777777" w:rsidR="005921F9" w:rsidRDefault="005921F9">
      <w:pPr>
        <w:spacing w:before="0" w:after="0"/>
        <w:jc w:val="left"/>
        <w:rPr>
          <w:rFonts w:ascii="Arial" w:eastAsia="Arial" w:hAnsi="Arial" w:cs="Arial"/>
          <w:b/>
          <w:color w:val="000000"/>
          <w:sz w:val="22"/>
          <w:szCs w:val="22"/>
        </w:rPr>
      </w:pPr>
    </w:p>
    <w:p w14:paraId="130C577C" w14:textId="77777777" w:rsidR="005921F9" w:rsidRDefault="005921F9">
      <w:pPr>
        <w:spacing w:before="0" w:after="0"/>
        <w:jc w:val="left"/>
        <w:rPr>
          <w:rFonts w:ascii="Arial" w:eastAsia="Arial" w:hAnsi="Arial" w:cs="Arial"/>
          <w:b/>
          <w:color w:val="000000"/>
          <w:sz w:val="22"/>
          <w:szCs w:val="22"/>
        </w:rPr>
      </w:pPr>
    </w:p>
    <w:p w14:paraId="13EE3F4B" w14:textId="77777777" w:rsidR="005921F9" w:rsidRDefault="005921F9">
      <w:pPr>
        <w:spacing w:before="0" w:after="0"/>
        <w:jc w:val="left"/>
        <w:rPr>
          <w:rFonts w:ascii="Arial" w:eastAsia="Arial" w:hAnsi="Arial" w:cs="Arial"/>
          <w:b/>
          <w:color w:val="000000"/>
          <w:sz w:val="22"/>
          <w:szCs w:val="22"/>
        </w:rPr>
      </w:pPr>
    </w:p>
    <w:p w14:paraId="293FA490" w14:textId="77777777" w:rsidR="005C7E79" w:rsidRDefault="005C7E79">
      <w:pPr>
        <w:spacing w:before="0" w:after="0"/>
        <w:jc w:val="left"/>
        <w:rPr>
          <w:rFonts w:ascii="Arial" w:eastAsia="Arial" w:hAnsi="Arial" w:cs="Arial"/>
          <w:color w:val="000000"/>
          <w:sz w:val="22"/>
          <w:szCs w:val="22"/>
        </w:rPr>
      </w:pPr>
    </w:p>
    <w:p w14:paraId="269F3E7C" w14:textId="04979D74" w:rsidR="0051023A" w:rsidRDefault="0051023A">
      <w:pPr>
        <w:spacing w:before="0" w:after="0"/>
        <w:jc w:val="left"/>
        <w:rPr>
          <w:rFonts w:ascii="Arial" w:eastAsia="Arial" w:hAnsi="Arial" w:cs="Arial"/>
          <w:color w:val="000000"/>
          <w:sz w:val="22"/>
          <w:szCs w:val="22"/>
        </w:rPr>
      </w:pPr>
    </w:p>
    <w:p w14:paraId="45A5EB79" w14:textId="77777777" w:rsidR="005C7E79" w:rsidRDefault="005C7E79">
      <w:pPr>
        <w:spacing w:before="0" w:after="0"/>
        <w:jc w:val="left"/>
        <w:rPr>
          <w:rFonts w:ascii="Times New Roman" w:eastAsia="Times New Roman" w:hAnsi="Times New Roman" w:cs="Times New Roman"/>
          <w:color w:val="000000"/>
        </w:rPr>
      </w:pPr>
    </w:p>
    <w:p w14:paraId="1008E614" w14:textId="77777777" w:rsidR="005C7E79" w:rsidRDefault="005C7E79">
      <w:pPr>
        <w:spacing w:before="0" w:after="0"/>
        <w:jc w:val="left"/>
        <w:rPr>
          <w:rFonts w:ascii="Times New Roman" w:eastAsia="Times New Roman" w:hAnsi="Times New Roman" w:cs="Times New Roman"/>
          <w:color w:val="000000"/>
        </w:rPr>
      </w:pPr>
    </w:p>
    <w:p w14:paraId="0A15E80A" w14:textId="77777777" w:rsidR="005C7E79" w:rsidRDefault="005C7E79">
      <w:pPr>
        <w:spacing w:before="0" w:after="0"/>
        <w:jc w:val="left"/>
        <w:rPr>
          <w:rFonts w:ascii="Times New Roman" w:eastAsia="Times New Roman" w:hAnsi="Times New Roman" w:cs="Times New Roman"/>
          <w:color w:val="000000"/>
        </w:rPr>
      </w:pPr>
    </w:p>
    <w:p w14:paraId="3B6BE5A7" w14:textId="77777777" w:rsidR="005C7E79" w:rsidRDefault="005C7E79">
      <w:pPr>
        <w:spacing w:before="0" w:after="0"/>
        <w:jc w:val="left"/>
        <w:rPr>
          <w:rFonts w:ascii="Times New Roman" w:eastAsia="Times New Roman" w:hAnsi="Times New Roman" w:cs="Times New Roman"/>
          <w:color w:val="000000"/>
        </w:rPr>
      </w:pPr>
    </w:p>
    <w:p w14:paraId="421877D4" w14:textId="77777777" w:rsidR="005C7E79" w:rsidRDefault="005C7E79">
      <w:pPr>
        <w:spacing w:before="0" w:after="0"/>
        <w:jc w:val="left"/>
        <w:rPr>
          <w:rFonts w:ascii="Times New Roman" w:eastAsia="Times New Roman" w:hAnsi="Times New Roman" w:cs="Times New Roman"/>
          <w:color w:val="000000"/>
        </w:rPr>
      </w:pPr>
    </w:p>
    <w:p w14:paraId="59742662" w14:textId="77777777" w:rsidR="005C7E79" w:rsidRDefault="005C7E79">
      <w:pPr>
        <w:spacing w:before="0" w:after="0"/>
        <w:jc w:val="left"/>
        <w:rPr>
          <w:rFonts w:ascii="Times New Roman" w:eastAsia="Times New Roman" w:hAnsi="Times New Roman" w:cs="Times New Roman"/>
          <w:color w:val="000000"/>
        </w:rPr>
      </w:pPr>
    </w:p>
    <w:p w14:paraId="61A5D0DC" w14:textId="77777777" w:rsidR="005C7E79" w:rsidRDefault="005C7E79">
      <w:pPr>
        <w:spacing w:before="0" w:after="0"/>
        <w:jc w:val="left"/>
        <w:rPr>
          <w:rFonts w:ascii="Times New Roman" w:eastAsia="Times New Roman" w:hAnsi="Times New Roman" w:cs="Times New Roman"/>
          <w:color w:val="000000"/>
        </w:rPr>
      </w:pPr>
    </w:p>
    <w:p w14:paraId="0D6189D8" w14:textId="77777777" w:rsidR="005C7E79" w:rsidRDefault="005C7E79">
      <w:pPr>
        <w:spacing w:before="0" w:after="0"/>
        <w:jc w:val="left"/>
        <w:rPr>
          <w:rFonts w:ascii="Times New Roman" w:eastAsia="Times New Roman" w:hAnsi="Times New Roman" w:cs="Times New Roman"/>
          <w:color w:val="000000"/>
        </w:rPr>
      </w:pPr>
    </w:p>
    <w:p w14:paraId="655CD8C2" w14:textId="77777777" w:rsidR="005C7E79" w:rsidRDefault="005C7E79">
      <w:pPr>
        <w:spacing w:before="0" w:after="0"/>
        <w:jc w:val="left"/>
        <w:rPr>
          <w:rFonts w:ascii="Times New Roman" w:eastAsia="Times New Roman" w:hAnsi="Times New Roman" w:cs="Times New Roman"/>
          <w:color w:val="000000"/>
        </w:rPr>
      </w:pPr>
    </w:p>
    <w:p w14:paraId="7A520F39" w14:textId="71F1D3F2" w:rsidR="00C6290C" w:rsidRDefault="004B7562">
      <w:pPr>
        <w:spacing w:before="0" w:after="0"/>
        <w:jc w:val="left"/>
        <w:rPr>
          <w:rFonts w:ascii="Times New Roman" w:eastAsia="Times New Roman" w:hAnsi="Times New Roman" w:cs="Times New Roman"/>
          <w:b/>
          <w:color w:val="000000"/>
        </w:rPr>
      </w:pPr>
      <w:r>
        <w:rPr>
          <w:rFonts w:ascii="Arial" w:eastAsia="Arial" w:hAnsi="Arial" w:cs="Arial"/>
          <w:b/>
          <w:color w:val="000000"/>
          <w:sz w:val="22"/>
          <w:szCs w:val="22"/>
        </w:rPr>
        <w:t>5.4 Exit application</w:t>
      </w:r>
    </w:p>
    <w:p w14:paraId="391EE99B" w14:textId="77777777" w:rsidR="00C6290C" w:rsidRDefault="00C6290C">
      <w:pPr>
        <w:spacing w:before="0" w:after="0"/>
        <w:jc w:val="left"/>
        <w:rPr>
          <w:rFonts w:ascii="Times New Roman" w:eastAsia="Times New Roman" w:hAnsi="Times New Roman" w:cs="Times New Roman"/>
          <w:color w:val="000000"/>
        </w:rPr>
      </w:pPr>
    </w:p>
    <w:p w14:paraId="32098BEB" w14:textId="77777777" w:rsidR="005A797F" w:rsidRDefault="004B7562" w:rsidP="005A797F">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This application will allow a visitor with no loaned items to leave the event. The gates of the event open when the bracelet is scanned, and the visitor does not have any loaned items on their event account. The application again prevents from cheating.</w:t>
      </w:r>
    </w:p>
    <w:p w14:paraId="51EBD572" w14:textId="06241A17" w:rsidR="00C6290C" w:rsidRDefault="004B7562" w:rsidP="005A797F">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w:t>
      </w:r>
    </w:p>
    <w:p w14:paraId="5F685259"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lastRenderedPageBreak/>
        <w:t xml:space="preserve">The loan shops will use this application. The main screen will have no buttons, it will only ask for the visitor to scan their bracelet. When they scan it for the first time, the screen below appears. If they have some loaned items on their account, the screen above appears. </w:t>
      </w:r>
    </w:p>
    <w:p w14:paraId="402C1BAA"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w:t>
      </w:r>
    </w:p>
    <w:p w14:paraId="772E21D8"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The “Loan product” button leads to the “Loan screen” and the “Return product” button to the “Return screen”.</w:t>
      </w:r>
    </w:p>
    <w:p w14:paraId="3FD55A8C"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The “Loan screen” will display a list box with the scanned items for this order of the visitor. The application also shows the total cost of all items added to the order. Scanning an item for the second time will remove it from the current order. The “Cancel order” button clears the whole list and the “Finalize order” button deducts the items’ cost from the account.</w:t>
      </w:r>
    </w:p>
    <w:p w14:paraId="76FF8918"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w:t>
      </w:r>
    </w:p>
    <w:p w14:paraId="443B4E90" w14:textId="5A64F879" w:rsidR="00C6290C" w:rsidRDefault="004B7562">
      <w:pPr>
        <w:spacing w:before="0" w:after="0"/>
        <w:jc w:val="both"/>
        <w:rPr>
          <w:rFonts w:ascii="Arial" w:eastAsia="Arial" w:hAnsi="Arial" w:cs="Arial"/>
          <w:color w:val="000000"/>
          <w:sz w:val="22"/>
          <w:szCs w:val="22"/>
        </w:rPr>
      </w:pPr>
      <w:r>
        <w:rPr>
          <w:rFonts w:ascii="Arial" w:eastAsia="Arial" w:hAnsi="Arial" w:cs="Arial"/>
          <w:color w:val="000000"/>
          <w:sz w:val="22"/>
          <w:szCs w:val="22"/>
        </w:rPr>
        <w:t xml:space="preserve">The “Return screen” is used to return loaned items. The employee sees a list of the items that the visitor has loaned on the left. On the right there is a list of items for returning. After scanning an item, it disappears from the left list and appears on the right. The button “Mark as damaged” removes an item from the list, marks it as damaged and also makes it impossible for further loaning. The button “Finalize” will permanently return the items in the right </w:t>
      </w:r>
      <w:r w:rsidR="0051023A">
        <w:rPr>
          <w:rFonts w:ascii="Arial" w:eastAsia="Arial" w:hAnsi="Arial" w:cs="Arial"/>
          <w:color w:val="000000"/>
          <w:sz w:val="22"/>
          <w:szCs w:val="22"/>
        </w:rPr>
        <w:t>list box</w:t>
      </w:r>
      <w:r>
        <w:rPr>
          <w:rFonts w:ascii="Arial" w:eastAsia="Arial" w:hAnsi="Arial" w:cs="Arial"/>
          <w:color w:val="000000"/>
          <w:sz w:val="22"/>
          <w:szCs w:val="22"/>
        </w:rPr>
        <w:t>.</w:t>
      </w:r>
    </w:p>
    <w:p w14:paraId="6E9D21E1" w14:textId="0990CF87" w:rsidR="00AC6D1A" w:rsidRDefault="005C7E79">
      <w:pPr>
        <w:spacing w:before="0" w:after="0"/>
        <w:jc w:val="both"/>
        <w:rPr>
          <w:rFonts w:ascii="Arial" w:eastAsia="Arial" w:hAnsi="Arial" w:cs="Arial"/>
          <w:color w:val="000000"/>
          <w:sz w:val="22"/>
          <w:szCs w:val="22"/>
        </w:rPr>
      </w:pPr>
      <w:r>
        <w:rPr>
          <w:rFonts w:ascii="Arial" w:eastAsia="Arial" w:hAnsi="Arial" w:cs="Arial"/>
          <w:noProof/>
          <w:color w:val="000000"/>
          <w:sz w:val="22"/>
          <w:szCs w:val="22"/>
          <w:lang w:val="en-US" w:eastAsia="nl-NL"/>
        </w:rPr>
        <w:drawing>
          <wp:inline distT="0" distB="0" distL="0" distR="0" wp14:anchorId="13763621" wp14:editId="2AFBC8B6">
            <wp:extent cx="6000750" cy="3194685"/>
            <wp:effectExtent l="0" t="0" r="0" b="5715"/>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10-13 at 23.56.27.jpeg"/>
                    <pic:cNvPicPr/>
                  </pic:nvPicPr>
                  <pic:blipFill>
                    <a:blip r:embed="rId11">
                      <a:extLst>
                        <a:ext uri="{28A0092B-C50C-407E-A947-70E740481C1C}">
                          <a14:useLocalDpi xmlns:a14="http://schemas.microsoft.com/office/drawing/2010/main" val="0"/>
                        </a:ext>
                      </a:extLst>
                    </a:blip>
                    <a:stretch>
                      <a:fillRect/>
                    </a:stretch>
                  </pic:blipFill>
                  <pic:spPr>
                    <a:xfrm>
                      <a:off x="0" y="0"/>
                      <a:ext cx="6000750" cy="3194685"/>
                    </a:xfrm>
                    <a:prstGeom prst="rect">
                      <a:avLst/>
                    </a:prstGeom>
                  </pic:spPr>
                </pic:pic>
              </a:graphicData>
            </a:graphic>
          </wp:inline>
        </w:drawing>
      </w:r>
    </w:p>
    <w:p w14:paraId="63B077A3" w14:textId="77777777" w:rsidR="00AC6D1A" w:rsidRDefault="00AC6D1A">
      <w:pPr>
        <w:spacing w:before="0" w:after="0"/>
        <w:jc w:val="both"/>
        <w:rPr>
          <w:rFonts w:ascii="Times New Roman" w:eastAsia="Times New Roman" w:hAnsi="Times New Roman" w:cs="Times New Roman"/>
          <w:color w:val="000000"/>
        </w:rPr>
      </w:pPr>
    </w:p>
    <w:p w14:paraId="7D62B5F4" w14:textId="77777777" w:rsidR="005C7E79" w:rsidRDefault="005C7E79">
      <w:pPr>
        <w:spacing w:before="0" w:after="0"/>
        <w:jc w:val="left"/>
        <w:rPr>
          <w:rFonts w:ascii="Arial" w:eastAsia="Arial" w:hAnsi="Arial" w:cs="Arial"/>
          <w:color w:val="000000"/>
          <w:sz w:val="22"/>
          <w:szCs w:val="22"/>
        </w:rPr>
      </w:pPr>
    </w:p>
    <w:p w14:paraId="3533D744" w14:textId="77777777" w:rsidR="005C7E79" w:rsidRDefault="005C7E79">
      <w:pPr>
        <w:spacing w:before="0" w:after="0"/>
        <w:jc w:val="left"/>
        <w:rPr>
          <w:rFonts w:ascii="Arial" w:eastAsia="Arial" w:hAnsi="Arial" w:cs="Arial"/>
          <w:color w:val="000000"/>
          <w:sz w:val="22"/>
          <w:szCs w:val="22"/>
        </w:rPr>
      </w:pPr>
    </w:p>
    <w:p w14:paraId="53BB6809" w14:textId="77777777" w:rsidR="005C7E79" w:rsidRDefault="005C7E79">
      <w:pPr>
        <w:spacing w:before="0" w:after="0"/>
        <w:jc w:val="left"/>
        <w:rPr>
          <w:rFonts w:ascii="Arial" w:eastAsia="Arial" w:hAnsi="Arial" w:cs="Arial"/>
          <w:color w:val="000000"/>
          <w:sz w:val="22"/>
          <w:szCs w:val="22"/>
        </w:rPr>
      </w:pPr>
    </w:p>
    <w:p w14:paraId="3F22370A" w14:textId="77777777" w:rsidR="005C7E79" w:rsidRDefault="005C7E79">
      <w:pPr>
        <w:spacing w:before="0" w:after="0"/>
        <w:jc w:val="left"/>
        <w:rPr>
          <w:rFonts w:ascii="Arial" w:eastAsia="Arial" w:hAnsi="Arial" w:cs="Arial"/>
          <w:color w:val="000000"/>
          <w:sz w:val="22"/>
          <w:szCs w:val="22"/>
        </w:rPr>
      </w:pPr>
    </w:p>
    <w:p w14:paraId="6D655EBD" w14:textId="77777777" w:rsidR="005C7E79" w:rsidRDefault="005C7E79">
      <w:pPr>
        <w:spacing w:before="0" w:after="0"/>
        <w:jc w:val="left"/>
        <w:rPr>
          <w:rFonts w:ascii="Arial" w:eastAsia="Arial" w:hAnsi="Arial" w:cs="Arial"/>
          <w:color w:val="000000"/>
          <w:sz w:val="22"/>
          <w:szCs w:val="22"/>
        </w:rPr>
      </w:pPr>
    </w:p>
    <w:p w14:paraId="77C12EF5" w14:textId="77777777" w:rsidR="005C7E79" w:rsidRDefault="005C7E79">
      <w:pPr>
        <w:spacing w:before="0" w:after="0"/>
        <w:jc w:val="left"/>
        <w:rPr>
          <w:rFonts w:ascii="Arial" w:eastAsia="Arial" w:hAnsi="Arial" w:cs="Arial"/>
          <w:color w:val="000000"/>
          <w:sz w:val="22"/>
          <w:szCs w:val="22"/>
        </w:rPr>
      </w:pPr>
    </w:p>
    <w:p w14:paraId="5533791A" w14:textId="77777777" w:rsidR="005C7E79" w:rsidRDefault="005C7E79">
      <w:pPr>
        <w:spacing w:before="0" w:after="0"/>
        <w:jc w:val="left"/>
        <w:rPr>
          <w:rFonts w:ascii="Arial" w:eastAsia="Arial" w:hAnsi="Arial" w:cs="Arial"/>
          <w:color w:val="000000"/>
          <w:sz w:val="22"/>
          <w:szCs w:val="22"/>
        </w:rPr>
      </w:pPr>
    </w:p>
    <w:p w14:paraId="3241B312" w14:textId="49336EEE"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w:t>
      </w:r>
    </w:p>
    <w:p w14:paraId="1D7F7B54" w14:textId="77777777" w:rsidR="00C6290C" w:rsidRDefault="004B7562">
      <w:pPr>
        <w:spacing w:before="0" w:after="0"/>
        <w:jc w:val="left"/>
        <w:rPr>
          <w:rFonts w:ascii="Times New Roman" w:eastAsia="Times New Roman" w:hAnsi="Times New Roman" w:cs="Times New Roman"/>
          <w:b/>
          <w:color w:val="000000"/>
        </w:rPr>
      </w:pPr>
      <w:r>
        <w:rPr>
          <w:rFonts w:ascii="Arial" w:eastAsia="Arial" w:hAnsi="Arial" w:cs="Arial"/>
          <w:b/>
          <w:color w:val="000000"/>
          <w:sz w:val="22"/>
          <w:szCs w:val="22"/>
        </w:rPr>
        <w:t>5.5 Food shop application</w:t>
      </w:r>
    </w:p>
    <w:p w14:paraId="3EAB0B6D" w14:textId="77777777" w:rsidR="00C6290C" w:rsidRDefault="00C6290C">
      <w:pPr>
        <w:spacing w:before="0" w:after="0"/>
        <w:jc w:val="left"/>
        <w:rPr>
          <w:rFonts w:ascii="Times New Roman" w:eastAsia="Times New Roman" w:hAnsi="Times New Roman" w:cs="Times New Roman"/>
          <w:color w:val="000000"/>
        </w:rPr>
      </w:pPr>
    </w:p>
    <w:p w14:paraId="42E21A22"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The main screen of the application shows a message to the visitor to scan their bracelet after which the screen above appears.</w:t>
      </w:r>
    </w:p>
    <w:p w14:paraId="77115367" w14:textId="77777777" w:rsidR="00C6290C" w:rsidRDefault="00C6290C">
      <w:pPr>
        <w:spacing w:before="0" w:after="0"/>
        <w:jc w:val="left"/>
        <w:rPr>
          <w:rFonts w:ascii="Times New Roman" w:eastAsia="Times New Roman" w:hAnsi="Times New Roman" w:cs="Times New Roman"/>
          <w:color w:val="000000"/>
        </w:rPr>
      </w:pPr>
    </w:p>
    <w:p w14:paraId="6EB99A70" w14:textId="77777777" w:rsidR="00C6290C" w:rsidRDefault="004B7562">
      <w:pPr>
        <w:spacing w:before="0" w:after="0"/>
        <w:jc w:val="both"/>
        <w:rPr>
          <w:rFonts w:ascii="Times New Roman" w:eastAsia="Times New Roman" w:hAnsi="Times New Roman" w:cs="Times New Roman"/>
          <w:color w:val="000000"/>
        </w:rPr>
      </w:pPr>
      <w:r>
        <w:rPr>
          <w:rFonts w:ascii="Arial" w:eastAsia="Arial" w:hAnsi="Arial" w:cs="Arial"/>
          <w:color w:val="000000"/>
          <w:sz w:val="22"/>
          <w:szCs w:val="22"/>
        </w:rPr>
        <w:t xml:space="preserve">On the top left of the shop application there are two buttons – “Food” and ”Drink”. Clicking on the “Food” button displays all the food available in the shop in the middle of the screen. Clicking on </w:t>
      </w:r>
      <w:r>
        <w:rPr>
          <w:rFonts w:ascii="Arial" w:eastAsia="Arial" w:hAnsi="Arial" w:cs="Arial"/>
          <w:color w:val="000000"/>
          <w:sz w:val="22"/>
          <w:szCs w:val="22"/>
        </w:rPr>
        <w:lastRenderedPageBreak/>
        <w:t>the “Drink” button displays all the drinks available in the shop. On the right there is a list that shows all the products that the visitor adds to their order. The application also shows the total cost of all items added to the order and the visitor’s balance.</w:t>
      </w:r>
    </w:p>
    <w:p w14:paraId="6166BCFC" w14:textId="77777777" w:rsidR="00C6290C" w:rsidRDefault="00C6290C">
      <w:pPr>
        <w:spacing w:before="0" w:after="0"/>
        <w:jc w:val="left"/>
        <w:rPr>
          <w:rFonts w:ascii="Times New Roman" w:eastAsia="Times New Roman" w:hAnsi="Times New Roman" w:cs="Times New Roman"/>
          <w:color w:val="000000"/>
        </w:rPr>
      </w:pPr>
    </w:p>
    <w:p w14:paraId="3D6D0AF4" w14:textId="77777777" w:rsidR="00C6290C" w:rsidRDefault="004B7562">
      <w:pPr>
        <w:spacing w:before="0" w:after="0"/>
        <w:jc w:val="both"/>
        <w:rPr>
          <w:rFonts w:ascii="Times New Roman" w:eastAsia="Times New Roman" w:hAnsi="Times New Roman" w:cs="Times New Roman"/>
          <w:color w:val="000000"/>
        </w:rPr>
      </w:pPr>
      <w:r>
        <w:rPr>
          <w:rFonts w:ascii="Arial" w:eastAsia="Arial" w:hAnsi="Arial" w:cs="Arial"/>
          <w:color w:val="000000"/>
          <w:sz w:val="22"/>
          <w:szCs w:val="22"/>
        </w:rPr>
        <w:t>The button “Keyboard” displays (or hides) a keypad with the numbers, a button “-” and a button “*”. Clicking on the “*”, a number and scanning an item (or selecting it from the menu) will result in adding it that many times. Similarly, clicking on the “-”, a number and scanning an item (or selecting it from the menu) will result in removing it that many times.</w:t>
      </w:r>
    </w:p>
    <w:p w14:paraId="1B4A12B4" w14:textId="77777777" w:rsidR="00C6290C" w:rsidRDefault="00C6290C">
      <w:pPr>
        <w:spacing w:before="0" w:after="0"/>
        <w:jc w:val="left"/>
        <w:rPr>
          <w:rFonts w:ascii="Times New Roman" w:eastAsia="Times New Roman" w:hAnsi="Times New Roman" w:cs="Times New Roman"/>
          <w:color w:val="000000"/>
        </w:rPr>
      </w:pPr>
    </w:p>
    <w:p w14:paraId="03BC31A0"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The “Cancel order” button clears the whole list (also shows the main screen again) and the “Finalize order” button deducts the cost of the items from the account (also shows the main screen again).</w:t>
      </w:r>
    </w:p>
    <w:p w14:paraId="65C87D5F" w14:textId="77777777" w:rsidR="00C6290C" w:rsidRDefault="00C6290C">
      <w:pPr>
        <w:spacing w:before="0" w:after="0"/>
        <w:jc w:val="left"/>
        <w:rPr>
          <w:rFonts w:ascii="Arial" w:eastAsia="Arial" w:hAnsi="Arial" w:cs="Arial"/>
          <w:color w:val="000000"/>
          <w:sz w:val="22"/>
          <w:szCs w:val="22"/>
        </w:rPr>
      </w:pPr>
    </w:p>
    <w:p w14:paraId="577E92D5" w14:textId="77777777" w:rsidR="00C6290C" w:rsidRDefault="00C6290C">
      <w:pPr>
        <w:spacing w:before="0" w:after="0"/>
        <w:jc w:val="left"/>
        <w:rPr>
          <w:rFonts w:ascii="Arial" w:eastAsia="Arial" w:hAnsi="Arial" w:cs="Arial"/>
          <w:color w:val="000000"/>
          <w:sz w:val="22"/>
          <w:szCs w:val="22"/>
        </w:rPr>
      </w:pPr>
    </w:p>
    <w:p w14:paraId="2DD3CFBE" w14:textId="6C6CC3DB" w:rsidR="00C6290C" w:rsidRDefault="005C7E79">
      <w:pPr>
        <w:spacing w:before="0" w:after="0"/>
        <w:jc w:val="left"/>
        <w:rPr>
          <w:rFonts w:ascii="Arial" w:eastAsia="Arial" w:hAnsi="Arial" w:cs="Arial"/>
          <w:color w:val="000000"/>
          <w:sz w:val="22"/>
          <w:szCs w:val="22"/>
        </w:rPr>
      </w:pPr>
      <w:r>
        <w:rPr>
          <w:rFonts w:ascii="Arial" w:eastAsia="Arial" w:hAnsi="Arial" w:cs="Arial"/>
          <w:noProof/>
          <w:color w:val="000000"/>
          <w:sz w:val="22"/>
          <w:szCs w:val="22"/>
          <w:lang w:val="en-US" w:eastAsia="nl-NL"/>
        </w:rPr>
        <w:drawing>
          <wp:inline distT="0" distB="0" distL="0" distR="0" wp14:anchorId="23A2ACA9" wp14:editId="29C03E3A">
            <wp:extent cx="6000750" cy="3142615"/>
            <wp:effectExtent l="0" t="0" r="0" b="635"/>
            <wp:docPr id="17" name="Picture 17" descr="A plate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10-14 at 00.22.08.jpeg"/>
                    <pic:cNvPicPr/>
                  </pic:nvPicPr>
                  <pic:blipFill>
                    <a:blip r:embed="rId12">
                      <a:extLst>
                        <a:ext uri="{28A0092B-C50C-407E-A947-70E740481C1C}">
                          <a14:useLocalDpi xmlns:a14="http://schemas.microsoft.com/office/drawing/2010/main" val="0"/>
                        </a:ext>
                      </a:extLst>
                    </a:blip>
                    <a:stretch>
                      <a:fillRect/>
                    </a:stretch>
                  </pic:blipFill>
                  <pic:spPr>
                    <a:xfrm>
                      <a:off x="0" y="0"/>
                      <a:ext cx="6000750" cy="3142615"/>
                    </a:xfrm>
                    <a:prstGeom prst="rect">
                      <a:avLst/>
                    </a:prstGeom>
                  </pic:spPr>
                </pic:pic>
              </a:graphicData>
            </a:graphic>
          </wp:inline>
        </w:drawing>
      </w:r>
    </w:p>
    <w:p w14:paraId="31D5881D" w14:textId="77777777" w:rsidR="00C6290C" w:rsidRDefault="00C6290C">
      <w:pPr>
        <w:spacing w:before="0" w:after="0"/>
        <w:jc w:val="left"/>
        <w:rPr>
          <w:rFonts w:ascii="Times New Roman" w:eastAsia="Times New Roman" w:hAnsi="Times New Roman" w:cs="Times New Roman"/>
          <w:color w:val="000000"/>
        </w:rPr>
      </w:pPr>
    </w:p>
    <w:p w14:paraId="67D37D13" w14:textId="77777777" w:rsidR="00C6290C" w:rsidRDefault="00C6290C">
      <w:pPr>
        <w:spacing w:before="0" w:after="0"/>
        <w:jc w:val="left"/>
        <w:rPr>
          <w:rFonts w:ascii="Times New Roman" w:eastAsia="Times New Roman" w:hAnsi="Times New Roman" w:cs="Times New Roman"/>
          <w:color w:val="000000"/>
        </w:rPr>
      </w:pPr>
    </w:p>
    <w:p w14:paraId="3772391D" w14:textId="77777777" w:rsidR="00C6290C" w:rsidRDefault="004B7562">
      <w:pPr>
        <w:spacing w:before="0" w:after="0"/>
        <w:jc w:val="left"/>
        <w:rPr>
          <w:rFonts w:ascii="Times New Roman" w:eastAsia="Times New Roman" w:hAnsi="Times New Roman" w:cs="Times New Roman"/>
          <w:b/>
          <w:color w:val="000000"/>
        </w:rPr>
      </w:pPr>
      <w:r>
        <w:rPr>
          <w:rFonts w:ascii="Arial" w:eastAsia="Arial" w:hAnsi="Arial" w:cs="Arial"/>
          <w:b/>
          <w:color w:val="000000"/>
          <w:sz w:val="22"/>
          <w:szCs w:val="22"/>
        </w:rPr>
        <w:t>5.7 Souvenir shop application</w:t>
      </w:r>
    </w:p>
    <w:p w14:paraId="3405E700" w14:textId="77777777" w:rsidR="00C6290C" w:rsidRDefault="00C6290C">
      <w:pPr>
        <w:spacing w:before="0" w:after="0"/>
        <w:jc w:val="left"/>
        <w:rPr>
          <w:rFonts w:ascii="Times New Roman" w:eastAsia="Times New Roman" w:hAnsi="Times New Roman" w:cs="Times New Roman"/>
          <w:color w:val="000000"/>
        </w:rPr>
      </w:pPr>
    </w:p>
    <w:p w14:paraId="617BC031"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The main screen of the application asks the visitor to scan their bracelet after which the screen above appears. The employee scans the wanted item and it appears on the list.</w:t>
      </w:r>
    </w:p>
    <w:p w14:paraId="638905CB"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The keyboard works the same way as in the food shop application.</w:t>
      </w:r>
    </w:p>
    <w:p w14:paraId="1AB02F77"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Clicking on the button “Finalize order” results in deducting the cost of all items from the visitor’s account and shows the main screen again. Clicking the button “Cancel order” clears the list of all items and shows the main screen.</w:t>
      </w:r>
    </w:p>
    <w:p w14:paraId="74199F3A" w14:textId="77777777" w:rsidR="00C6290C" w:rsidRDefault="004B7562">
      <w:pPr>
        <w:spacing w:before="0" w:after="240"/>
        <w:jc w:val="left"/>
        <w:rPr>
          <w:rFonts w:ascii="Times New Roman" w:eastAsia="Times New Roman" w:hAnsi="Times New Roman" w:cs="Times New Roman"/>
          <w:b/>
          <w:color w:val="000000"/>
        </w:rPr>
      </w:pPr>
      <w:r>
        <w:rPr>
          <w:rFonts w:ascii="Times New Roman" w:eastAsia="Times New Roman" w:hAnsi="Times New Roman" w:cs="Times New Roman"/>
          <w:b/>
          <w:color w:val="000000"/>
        </w:rPr>
        <w:br/>
      </w:r>
      <w:r>
        <w:rPr>
          <w:rFonts w:ascii="Arial" w:eastAsia="Arial" w:hAnsi="Arial" w:cs="Arial"/>
          <w:b/>
          <w:color w:val="000000"/>
          <w:sz w:val="22"/>
          <w:szCs w:val="22"/>
        </w:rPr>
        <w:t>5.8 Camping entrance application</w:t>
      </w:r>
    </w:p>
    <w:p w14:paraId="15FE5A5A"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This application does not have a GUI. Its functionality is to allow visitors to scan their bracelet and open the door of the camping area. Also prevents from cheating.</w:t>
      </w:r>
    </w:p>
    <w:p w14:paraId="59DCDFEC"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The Gui of this look just like the GUI for check-in</w:t>
      </w:r>
    </w:p>
    <w:p w14:paraId="0987478A" w14:textId="1008EA2A" w:rsidR="00C6290C" w:rsidRDefault="005C7E79">
      <w:pPr>
        <w:spacing w:before="0" w:after="0"/>
        <w:jc w:val="left"/>
        <w:rPr>
          <w:rFonts w:ascii="Arial" w:eastAsia="Arial" w:hAnsi="Arial" w:cs="Arial"/>
          <w:color w:val="000000"/>
          <w:sz w:val="22"/>
          <w:szCs w:val="22"/>
        </w:rPr>
      </w:pPr>
      <w:r>
        <w:rPr>
          <w:rFonts w:ascii="Arial" w:eastAsia="Arial" w:hAnsi="Arial" w:cs="Arial"/>
          <w:noProof/>
          <w:color w:val="000000"/>
          <w:sz w:val="22"/>
          <w:szCs w:val="22"/>
          <w:lang w:val="en-US" w:eastAsia="nl-NL"/>
        </w:rPr>
        <w:lastRenderedPageBreak/>
        <w:drawing>
          <wp:inline distT="0" distB="0" distL="0" distR="0" wp14:anchorId="410C054E" wp14:editId="301F3BA4">
            <wp:extent cx="6000750" cy="3032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10-13 at 23.46.44.jpeg"/>
                    <pic:cNvPicPr/>
                  </pic:nvPicPr>
                  <pic:blipFill>
                    <a:blip r:embed="rId13">
                      <a:extLst>
                        <a:ext uri="{28A0092B-C50C-407E-A947-70E740481C1C}">
                          <a14:useLocalDpi xmlns:a14="http://schemas.microsoft.com/office/drawing/2010/main" val="0"/>
                        </a:ext>
                      </a:extLst>
                    </a:blip>
                    <a:stretch>
                      <a:fillRect/>
                    </a:stretch>
                  </pic:blipFill>
                  <pic:spPr>
                    <a:xfrm>
                      <a:off x="0" y="0"/>
                      <a:ext cx="6000750" cy="3032125"/>
                    </a:xfrm>
                    <a:prstGeom prst="rect">
                      <a:avLst/>
                    </a:prstGeom>
                  </pic:spPr>
                </pic:pic>
              </a:graphicData>
            </a:graphic>
          </wp:inline>
        </w:drawing>
      </w:r>
    </w:p>
    <w:p w14:paraId="25D034B4" w14:textId="4F20128F" w:rsidR="00C6290C" w:rsidRDefault="00C6290C">
      <w:pPr>
        <w:spacing w:before="0" w:after="0"/>
        <w:jc w:val="left"/>
        <w:rPr>
          <w:rFonts w:ascii="Arial" w:eastAsia="Arial" w:hAnsi="Arial" w:cs="Arial"/>
          <w:color w:val="000000"/>
          <w:sz w:val="22"/>
          <w:szCs w:val="22"/>
        </w:rPr>
      </w:pPr>
    </w:p>
    <w:p w14:paraId="3F82A060" w14:textId="77777777" w:rsidR="00C6290C" w:rsidRDefault="004B7562">
      <w:pPr>
        <w:spacing w:before="0" w:after="0"/>
        <w:jc w:val="left"/>
        <w:rPr>
          <w:rFonts w:ascii="Times New Roman" w:eastAsia="Times New Roman" w:hAnsi="Times New Roman" w:cs="Times New Roman"/>
          <w:b/>
          <w:color w:val="000000"/>
        </w:rPr>
      </w:pPr>
      <w:r>
        <w:rPr>
          <w:rFonts w:ascii="Arial" w:eastAsia="Arial" w:hAnsi="Arial" w:cs="Arial"/>
          <w:b/>
          <w:color w:val="000000"/>
          <w:sz w:val="22"/>
          <w:szCs w:val="22"/>
        </w:rPr>
        <w:t>5.9 Camping exit application</w:t>
      </w:r>
    </w:p>
    <w:p w14:paraId="114F6B8E"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This application does not have a GUI. Its functionality is to allow visitors to scan their bracelet and open the door of the camping area. Also prevents from cheating.</w:t>
      </w:r>
    </w:p>
    <w:p w14:paraId="2EDDD08C"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The GUI for this application will be the same as the GUI for check-out.</w:t>
      </w:r>
    </w:p>
    <w:p w14:paraId="0E9659E9" w14:textId="77777777" w:rsidR="00C6290C" w:rsidRDefault="00C6290C">
      <w:pPr>
        <w:spacing w:before="0" w:after="0"/>
        <w:jc w:val="left"/>
        <w:rPr>
          <w:rFonts w:ascii="Arial" w:eastAsia="Arial" w:hAnsi="Arial" w:cs="Arial"/>
          <w:color w:val="000000"/>
          <w:sz w:val="22"/>
          <w:szCs w:val="22"/>
        </w:rPr>
      </w:pPr>
    </w:p>
    <w:p w14:paraId="39040B53" w14:textId="77777777" w:rsidR="00C6290C" w:rsidRDefault="00C6290C">
      <w:pPr>
        <w:spacing w:before="0" w:after="0"/>
        <w:jc w:val="left"/>
        <w:rPr>
          <w:rFonts w:ascii="Arial" w:eastAsia="Arial" w:hAnsi="Arial" w:cs="Arial"/>
          <w:color w:val="000000"/>
        </w:rPr>
      </w:pPr>
    </w:p>
    <w:p w14:paraId="6B333429" w14:textId="77777777" w:rsidR="00C6290C" w:rsidRDefault="00C6290C">
      <w:pPr>
        <w:spacing w:before="0" w:after="0"/>
        <w:jc w:val="left"/>
        <w:rPr>
          <w:rFonts w:ascii="Arial" w:eastAsia="Arial" w:hAnsi="Arial" w:cs="Arial"/>
          <w:b/>
          <w:color w:val="000000"/>
        </w:rPr>
      </w:pPr>
    </w:p>
    <w:p w14:paraId="2664EDE6" w14:textId="77777777" w:rsidR="00C6290C" w:rsidRDefault="00C6290C">
      <w:pPr>
        <w:spacing w:before="0" w:after="0"/>
        <w:jc w:val="left"/>
        <w:rPr>
          <w:rFonts w:ascii="Arial" w:eastAsia="Arial" w:hAnsi="Arial" w:cs="Arial"/>
          <w:b/>
          <w:color w:val="000000"/>
        </w:rPr>
      </w:pPr>
    </w:p>
    <w:p w14:paraId="090764B4" w14:textId="4761F269" w:rsidR="00C6290C" w:rsidRDefault="005C7E79">
      <w:pPr>
        <w:spacing w:before="0" w:after="0"/>
        <w:jc w:val="left"/>
        <w:rPr>
          <w:rFonts w:ascii="Arial" w:eastAsia="Arial" w:hAnsi="Arial" w:cs="Arial"/>
          <w:b/>
          <w:color w:val="000000"/>
        </w:rPr>
      </w:pPr>
      <w:r>
        <w:rPr>
          <w:rFonts w:ascii="Arial" w:eastAsia="Arial" w:hAnsi="Arial" w:cs="Arial"/>
          <w:b/>
          <w:noProof/>
          <w:color w:val="000000"/>
          <w:lang w:val="en-US" w:eastAsia="nl-NL"/>
        </w:rPr>
        <w:drawing>
          <wp:inline distT="0" distB="0" distL="0" distR="0" wp14:anchorId="139D7C9D" wp14:editId="397D40B9">
            <wp:extent cx="6000750" cy="3060700"/>
            <wp:effectExtent l="0" t="0" r="0" b="6350"/>
            <wp:docPr id="18" name="Picture 18" descr="A picture containing outdoor, sky, water,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10-14 at 00.13.10.jpeg"/>
                    <pic:cNvPicPr/>
                  </pic:nvPicPr>
                  <pic:blipFill>
                    <a:blip r:embed="rId14">
                      <a:extLst>
                        <a:ext uri="{28A0092B-C50C-407E-A947-70E740481C1C}">
                          <a14:useLocalDpi xmlns:a14="http://schemas.microsoft.com/office/drawing/2010/main" val="0"/>
                        </a:ext>
                      </a:extLst>
                    </a:blip>
                    <a:stretch>
                      <a:fillRect/>
                    </a:stretch>
                  </pic:blipFill>
                  <pic:spPr>
                    <a:xfrm>
                      <a:off x="0" y="0"/>
                      <a:ext cx="6000750" cy="3060700"/>
                    </a:xfrm>
                    <a:prstGeom prst="rect">
                      <a:avLst/>
                    </a:prstGeom>
                  </pic:spPr>
                </pic:pic>
              </a:graphicData>
            </a:graphic>
          </wp:inline>
        </w:drawing>
      </w:r>
    </w:p>
    <w:p w14:paraId="7BAF0030" w14:textId="77777777" w:rsidR="00C6290C" w:rsidRDefault="00C6290C">
      <w:pPr>
        <w:spacing w:before="0" w:after="0"/>
        <w:jc w:val="left"/>
        <w:rPr>
          <w:rFonts w:ascii="Arial" w:eastAsia="Arial" w:hAnsi="Arial" w:cs="Arial"/>
          <w:b/>
          <w:color w:val="000000"/>
        </w:rPr>
      </w:pPr>
    </w:p>
    <w:p w14:paraId="03A7377D" w14:textId="77777777" w:rsidR="00C6290C" w:rsidRDefault="00C6290C">
      <w:pPr>
        <w:spacing w:before="0" w:after="0"/>
        <w:jc w:val="left"/>
        <w:rPr>
          <w:rFonts w:ascii="Arial" w:eastAsia="Arial" w:hAnsi="Arial" w:cs="Arial"/>
          <w:b/>
          <w:color w:val="000000"/>
        </w:rPr>
      </w:pPr>
    </w:p>
    <w:p w14:paraId="4108683D" w14:textId="77777777" w:rsidR="00C6290C" w:rsidRDefault="00C6290C">
      <w:pPr>
        <w:spacing w:before="0" w:after="0"/>
        <w:jc w:val="left"/>
        <w:rPr>
          <w:rFonts w:ascii="Arial" w:eastAsia="Arial" w:hAnsi="Arial" w:cs="Arial"/>
          <w:b/>
          <w:color w:val="000000"/>
        </w:rPr>
      </w:pPr>
    </w:p>
    <w:p w14:paraId="7A93BDFB" w14:textId="77777777" w:rsidR="00C6290C" w:rsidRDefault="00C6290C">
      <w:pPr>
        <w:spacing w:before="0" w:after="0"/>
        <w:jc w:val="left"/>
        <w:rPr>
          <w:rFonts w:ascii="Arial" w:eastAsia="Arial" w:hAnsi="Arial" w:cs="Arial"/>
          <w:b/>
          <w:color w:val="000000"/>
        </w:rPr>
      </w:pPr>
    </w:p>
    <w:p w14:paraId="10EC2D83" w14:textId="77777777" w:rsidR="00C6290C" w:rsidRDefault="00C6290C">
      <w:pPr>
        <w:spacing w:before="0" w:after="0"/>
        <w:jc w:val="left"/>
        <w:rPr>
          <w:rFonts w:ascii="Arial" w:eastAsia="Arial" w:hAnsi="Arial" w:cs="Arial"/>
          <w:b/>
          <w:color w:val="000000"/>
        </w:rPr>
      </w:pPr>
    </w:p>
    <w:p w14:paraId="4F9AC0A6" w14:textId="77777777" w:rsidR="00C6290C" w:rsidRDefault="00C6290C">
      <w:pPr>
        <w:spacing w:before="0" w:after="0"/>
        <w:jc w:val="left"/>
        <w:rPr>
          <w:rFonts w:ascii="Arial" w:eastAsia="Arial" w:hAnsi="Arial" w:cs="Arial"/>
          <w:b/>
          <w:color w:val="000000"/>
        </w:rPr>
      </w:pPr>
    </w:p>
    <w:p w14:paraId="7EDD73C5" w14:textId="77777777" w:rsidR="00C6290C" w:rsidRDefault="00C6290C">
      <w:pPr>
        <w:spacing w:before="0" w:after="0"/>
        <w:jc w:val="left"/>
        <w:rPr>
          <w:rFonts w:ascii="Arial" w:eastAsia="Arial" w:hAnsi="Arial" w:cs="Arial"/>
          <w:b/>
          <w:color w:val="000000"/>
        </w:rPr>
      </w:pPr>
    </w:p>
    <w:p w14:paraId="10AF5A1C" w14:textId="77777777" w:rsidR="00C6290C" w:rsidRDefault="00C6290C">
      <w:pPr>
        <w:spacing w:before="0" w:after="0"/>
        <w:jc w:val="left"/>
        <w:rPr>
          <w:rFonts w:ascii="Arial" w:eastAsia="Arial" w:hAnsi="Arial" w:cs="Arial"/>
          <w:b/>
          <w:color w:val="000000"/>
        </w:rPr>
      </w:pPr>
    </w:p>
    <w:p w14:paraId="32209C4B" w14:textId="77777777" w:rsidR="00C6290C" w:rsidRDefault="00C6290C">
      <w:pPr>
        <w:spacing w:before="0" w:after="0"/>
        <w:jc w:val="left"/>
        <w:rPr>
          <w:rFonts w:ascii="Arial" w:eastAsia="Arial" w:hAnsi="Arial" w:cs="Arial"/>
          <w:b/>
          <w:color w:val="000000"/>
        </w:rPr>
      </w:pPr>
    </w:p>
    <w:p w14:paraId="2818C4F6" w14:textId="77777777" w:rsidR="00C6290C" w:rsidRDefault="00C6290C">
      <w:pPr>
        <w:spacing w:before="0" w:after="0"/>
        <w:jc w:val="left"/>
        <w:rPr>
          <w:rFonts w:ascii="Arial" w:eastAsia="Arial" w:hAnsi="Arial" w:cs="Arial"/>
          <w:b/>
          <w:color w:val="000000"/>
        </w:rPr>
      </w:pPr>
    </w:p>
    <w:p w14:paraId="5948D16E" w14:textId="77777777" w:rsidR="00C6290C" w:rsidRDefault="00C6290C">
      <w:pPr>
        <w:spacing w:before="0" w:after="0"/>
        <w:jc w:val="left"/>
        <w:rPr>
          <w:rFonts w:ascii="Arial" w:eastAsia="Arial" w:hAnsi="Arial" w:cs="Arial"/>
          <w:b/>
          <w:color w:val="000000"/>
        </w:rPr>
      </w:pPr>
    </w:p>
    <w:p w14:paraId="59974E6A" w14:textId="77777777" w:rsidR="00C6290C" w:rsidRPr="001B6349" w:rsidRDefault="004B7562">
      <w:pPr>
        <w:spacing w:before="0" w:after="0"/>
        <w:jc w:val="left"/>
        <w:rPr>
          <w:rFonts w:ascii="Arial" w:eastAsia="Arial" w:hAnsi="Arial" w:cs="Arial"/>
          <w:b/>
          <w:color w:val="000000"/>
          <w:sz w:val="22"/>
          <w:szCs w:val="22"/>
        </w:rPr>
      </w:pPr>
      <w:r w:rsidRPr="001B6349">
        <w:rPr>
          <w:rFonts w:ascii="Arial" w:eastAsia="Arial" w:hAnsi="Arial" w:cs="Arial"/>
          <w:b/>
          <w:color w:val="000000"/>
          <w:sz w:val="22"/>
          <w:szCs w:val="22"/>
        </w:rPr>
        <w:t>5.10 ATM application</w:t>
      </w:r>
    </w:p>
    <w:p w14:paraId="1CA8101A" w14:textId="77777777" w:rsidR="00C6290C" w:rsidRDefault="00C6290C">
      <w:pPr>
        <w:spacing w:before="0" w:after="0"/>
        <w:jc w:val="left"/>
        <w:rPr>
          <w:rFonts w:ascii="Arial" w:eastAsia="Arial" w:hAnsi="Arial" w:cs="Arial"/>
          <w:b/>
          <w:color w:val="000000"/>
        </w:rPr>
      </w:pPr>
    </w:p>
    <w:p w14:paraId="767E75E1"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This application does not have a GUI. Its functionality is to translate ATM log files and update the database. It runs as a process in the background and waits for log files to be sent to a specific folder.</w:t>
      </w:r>
    </w:p>
    <w:p w14:paraId="6C7D4108" w14:textId="77777777" w:rsidR="00C6290C" w:rsidRDefault="00C6290C">
      <w:pPr>
        <w:spacing w:before="0" w:after="0"/>
        <w:jc w:val="left"/>
        <w:rPr>
          <w:rFonts w:ascii="Arial" w:eastAsia="Arial" w:hAnsi="Arial" w:cs="Arial"/>
          <w:color w:val="000000"/>
          <w:sz w:val="22"/>
          <w:szCs w:val="22"/>
        </w:rPr>
      </w:pPr>
    </w:p>
    <w:p w14:paraId="1C34B955" w14:textId="77777777" w:rsidR="00C6290C" w:rsidRDefault="00C6290C">
      <w:pPr>
        <w:spacing w:before="0" w:after="0"/>
        <w:jc w:val="left"/>
        <w:rPr>
          <w:rFonts w:ascii="Arial" w:eastAsia="Arial" w:hAnsi="Arial" w:cs="Arial"/>
          <w:color w:val="000000"/>
          <w:sz w:val="22"/>
          <w:szCs w:val="22"/>
        </w:rPr>
      </w:pPr>
    </w:p>
    <w:p w14:paraId="2DB6BB3C" w14:textId="77777777" w:rsidR="00C6290C" w:rsidRDefault="00C6290C">
      <w:pPr>
        <w:spacing w:before="0" w:after="0"/>
        <w:jc w:val="left"/>
        <w:rPr>
          <w:rFonts w:ascii="Arial" w:eastAsia="Arial" w:hAnsi="Arial" w:cs="Arial"/>
          <w:color w:val="000000"/>
          <w:sz w:val="22"/>
          <w:szCs w:val="22"/>
        </w:rPr>
      </w:pPr>
    </w:p>
    <w:p w14:paraId="5639BFF7" w14:textId="1528BF45" w:rsidR="00C6290C" w:rsidRDefault="00C6290C">
      <w:pPr>
        <w:spacing w:before="0" w:after="0"/>
        <w:jc w:val="left"/>
        <w:rPr>
          <w:rFonts w:ascii="Arial" w:eastAsia="Arial" w:hAnsi="Arial" w:cs="Arial"/>
          <w:color w:val="000000"/>
          <w:sz w:val="22"/>
          <w:szCs w:val="22"/>
        </w:rPr>
      </w:pPr>
    </w:p>
    <w:p w14:paraId="00865867" w14:textId="77777777" w:rsidR="00C6290C" w:rsidRDefault="00C6290C">
      <w:pPr>
        <w:spacing w:before="0" w:after="0"/>
        <w:jc w:val="left"/>
        <w:rPr>
          <w:rFonts w:ascii="Times New Roman" w:eastAsia="Times New Roman" w:hAnsi="Times New Roman" w:cs="Times New Roman"/>
          <w:color w:val="000000"/>
        </w:rPr>
      </w:pPr>
    </w:p>
    <w:p w14:paraId="64603A65" w14:textId="77777777" w:rsidR="00C6290C" w:rsidRDefault="00C6290C">
      <w:pPr>
        <w:spacing w:before="0" w:after="0"/>
        <w:jc w:val="left"/>
        <w:rPr>
          <w:rFonts w:ascii="Times New Roman" w:eastAsia="Times New Roman" w:hAnsi="Times New Roman" w:cs="Times New Roman"/>
          <w:color w:val="000000"/>
        </w:rPr>
      </w:pPr>
    </w:p>
    <w:p w14:paraId="5AAD1772" w14:textId="77777777" w:rsidR="00C6290C" w:rsidRDefault="00C6290C">
      <w:pPr>
        <w:spacing w:before="0" w:after="0"/>
        <w:jc w:val="left"/>
        <w:rPr>
          <w:rFonts w:ascii="Times New Roman" w:eastAsia="Times New Roman" w:hAnsi="Times New Roman" w:cs="Times New Roman"/>
          <w:color w:val="000000"/>
        </w:rPr>
      </w:pPr>
    </w:p>
    <w:p w14:paraId="3D6959B0" w14:textId="77777777" w:rsidR="00C6290C" w:rsidRDefault="00C6290C">
      <w:pPr>
        <w:spacing w:before="0" w:after="0"/>
        <w:jc w:val="left"/>
        <w:rPr>
          <w:rFonts w:ascii="Times New Roman" w:eastAsia="Times New Roman" w:hAnsi="Times New Roman" w:cs="Times New Roman"/>
          <w:color w:val="000000"/>
        </w:rPr>
      </w:pPr>
    </w:p>
    <w:p w14:paraId="0DA296A6" w14:textId="77777777" w:rsidR="00C6290C" w:rsidRDefault="00C6290C">
      <w:pPr>
        <w:spacing w:before="0" w:after="0"/>
        <w:jc w:val="left"/>
        <w:rPr>
          <w:rFonts w:ascii="Times New Roman" w:eastAsia="Times New Roman" w:hAnsi="Times New Roman" w:cs="Times New Roman"/>
          <w:color w:val="000000"/>
        </w:rPr>
      </w:pPr>
    </w:p>
    <w:p w14:paraId="317A0C63" w14:textId="77777777" w:rsidR="00C6290C" w:rsidRDefault="00C6290C">
      <w:pPr>
        <w:spacing w:before="0" w:after="0"/>
        <w:jc w:val="left"/>
        <w:rPr>
          <w:rFonts w:ascii="Times New Roman" w:eastAsia="Times New Roman" w:hAnsi="Times New Roman" w:cs="Times New Roman"/>
          <w:color w:val="000000"/>
        </w:rPr>
      </w:pPr>
    </w:p>
    <w:p w14:paraId="323A00A4" w14:textId="77777777" w:rsidR="00C6290C" w:rsidRDefault="00C6290C">
      <w:pPr>
        <w:spacing w:before="0" w:after="0"/>
        <w:jc w:val="left"/>
        <w:rPr>
          <w:rFonts w:ascii="Times New Roman" w:eastAsia="Times New Roman" w:hAnsi="Times New Roman" w:cs="Times New Roman"/>
          <w:color w:val="000000"/>
        </w:rPr>
      </w:pPr>
    </w:p>
    <w:p w14:paraId="763762C6" w14:textId="77777777" w:rsidR="00C6290C" w:rsidRDefault="00C6290C">
      <w:pPr>
        <w:spacing w:before="0" w:after="0"/>
        <w:jc w:val="left"/>
        <w:rPr>
          <w:rFonts w:ascii="Times New Roman" w:eastAsia="Times New Roman" w:hAnsi="Times New Roman" w:cs="Times New Roman"/>
          <w:color w:val="000000"/>
        </w:rPr>
      </w:pPr>
    </w:p>
    <w:p w14:paraId="45D545E8" w14:textId="77777777" w:rsidR="00C6290C" w:rsidRDefault="00C6290C">
      <w:pPr>
        <w:spacing w:before="0" w:after="0"/>
        <w:jc w:val="left"/>
        <w:rPr>
          <w:rFonts w:ascii="Times New Roman" w:eastAsia="Times New Roman" w:hAnsi="Times New Roman" w:cs="Times New Roman"/>
          <w:color w:val="000000"/>
        </w:rPr>
      </w:pPr>
    </w:p>
    <w:p w14:paraId="21E7B86A" w14:textId="77777777" w:rsidR="00C6290C" w:rsidRDefault="00C6290C">
      <w:pPr>
        <w:spacing w:before="0" w:after="0"/>
        <w:jc w:val="left"/>
        <w:rPr>
          <w:rFonts w:ascii="Times New Roman" w:eastAsia="Times New Roman" w:hAnsi="Times New Roman" w:cs="Times New Roman"/>
          <w:color w:val="000000"/>
        </w:rPr>
      </w:pPr>
    </w:p>
    <w:p w14:paraId="519A79E5" w14:textId="77777777" w:rsidR="00C6290C" w:rsidRDefault="00C6290C">
      <w:pPr>
        <w:spacing w:before="0" w:after="0"/>
        <w:jc w:val="left"/>
        <w:rPr>
          <w:rFonts w:ascii="Times New Roman" w:eastAsia="Times New Roman" w:hAnsi="Times New Roman" w:cs="Times New Roman"/>
          <w:color w:val="000000"/>
        </w:rPr>
      </w:pPr>
    </w:p>
    <w:p w14:paraId="2E4339A8" w14:textId="77777777" w:rsidR="00C6290C" w:rsidRDefault="00C6290C">
      <w:pPr>
        <w:spacing w:before="0" w:after="0"/>
        <w:jc w:val="left"/>
        <w:rPr>
          <w:rFonts w:ascii="Times New Roman" w:eastAsia="Times New Roman" w:hAnsi="Times New Roman" w:cs="Times New Roman"/>
          <w:color w:val="000000"/>
        </w:rPr>
      </w:pPr>
    </w:p>
    <w:p w14:paraId="0313DE6B" w14:textId="77777777" w:rsidR="00C6290C" w:rsidRDefault="00C6290C">
      <w:pPr>
        <w:spacing w:before="0" w:after="0"/>
        <w:jc w:val="left"/>
        <w:rPr>
          <w:rFonts w:ascii="Times New Roman" w:eastAsia="Times New Roman" w:hAnsi="Times New Roman" w:cs="Times New Roman"/>
          <w:color w:val="000000"/>
        </w:rPr>
      </w:pPr>
    </w:p>
    <w:p w14:paraId="2C485DDA" w14:textId="77777777" w:rsidR="00C6290C" w:rsidRDefault="00C6290C">
      <w:pPr>
        <w:spacing w:before="0" w:after="0"/>
        <w:jc w:val="left"/>
        <w:rPr>
          <w:rFonts w:ascii="Times New Roman" w:eastAsia="Times New Roman" w:hAnsi="Times New Roman" w:cs="Times New Roman"/>
          <w:color w:val="000000"/>
        </w:rPr>
      </w:pPr>
    </w:p>
    <w:p w14:paraId="6F4549C3" w14:textId="77777777" w:rsidR="00C6290C" w:rsidRDefault="00C6290C">
      <w:pPr>
        <w:spacing w:before="0" w:after="0"/>
        <w:jc w:val="left"/>
        <w:rPr>
          <w:rFonts w:ascii="Times New Roman" w:eastAsia="Times New Roman" w:hAnsi="Times New Roman" w:cs="Times New Roman"/>
          <w:color w:val="000000"/>
        </w:rPr>
      </w:pPr>
    </w:p>
    <w:p w14:paraId="502BBF51" w14:textId="77777777" w:rsidR="00C6290C" w:rsidRDefault="00C6290C">
      <w:pPr>
        <w:spacing w:before="0" w:after="0"/>
        <w:jc w:val="left"/>
        <w:rPr>
          <w:rFonts w:ascii="Times New Roman" w:eastAsia="Times New Roman" w:hAnsi="Times New Roman" w:cs="Times New Roman"/>
          <w:color w:val="000000"/>
        </w:rPr>
      </w:pPr>
    </w:p>
    <w:p w14:paraId="39575B78" w14:textId="77777777" w:rsidR="00C6290C" w:rsidRPr="004B7378" w:rsidRDefault="004B7562">
      <w:pPr>
        <w:spacing w:before="0" w:after="0"/>
        <w:jc w:val="left"/>
        <w:rPr>
          <w:rFonts w:ascii="Arial" w:eastAsia="Arial" w:hAnsi="Arial" w:cs="Arial"/>
          <w:b/>
          <w:color w:val="000000"/>
          <w:sz w:val="28"/>
          <w:szCs w:val="28"/>
          <w:u w:val="single"/>
        </w:rPr>
      </w:pPr>
      <w:r w:rsidRPr="004B7378">
        <w:rPr>
          <w:rFonts w:ascii="Arial" w:eastAsia="Arial" w:hAnsi="Arial" w:cs="Arial"/>
          <w:b/>
          <w:color w:val="000000"/>
          <w:sz w:val="28"/>
          <w:szCs w:val="28"/>
          <w:u w:val="single"/>
        </w:rPr>
        <w:t>6.Website Wireframe</w:t>
      </w:r>
    </w:p>
    <w:p w14:paraId="675CEAA6" w14:textId="77777777" w:rsidR="00C6290C" w:rsidRDefault="00C6290C">
      <w:pPr>
        <w:spacing w:before="0" w:after="0"/>
        <w:jc w:val="left"/>
        <w:rPr>
          <w:rFonts w:ascii="Arial" w:eastAsia="Arial" w:hAnsi="Arial" w:cs="Arial"/>
          <w:b/>
          <w:color w:val="000000"/>
          <w:sz w:val="28"/>
          <w:szCs w:val="28"/>
        </w:rPr>
      </w:pPr>
    </w:p>
    <w:p w14:paraId="72A2DD42"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This section will contain the website’s wireframes and description of each page.</w:t>
      </w:r>
    </w:p>
    <w:p w14:paraId="6D0F2FF3" w14:textId="77777777" w:rsidR="00C6290C" w:rsidRDefault="00C6290C">
      <w:pPr>
        <w:spacing w:before="0" w:after="0"/>
        <w:jc w:val="left"/>
        <w:rPr>
          <w:rFonts w:ascii="Arial" w:eastAsia="Arial" w:hAnsi="Arial" w:cs="Arial"/>
          <w:color w:val="000000"/>
          <w:sz w:val="22"/>
          <w:szCs w:val="22"/>
        </w:rPr>
      </w:pPr>
    </w:p>
    <w:p w14:paraId="7AAF6A98" w14:textId="77777777" w:rsidR="00C6290C" w:rsidRPr="001B6349" w:rsidRDefault="004B7562">
      <w:pPr>
        <w:spacing w:before="0" w:after="0"/>
        <w:jc w:val="left"/>
        <w:rPr>
          <w:rFonts w:ascii="Times New Roman" w:eastAsia="Times New Roman" w:hAnsi="Times New Roman" w:cs="Times New Roman"/>
          <w:b/>
          <w:color w:val="000000"/>
          <w:szCs w:val="24"/>
        </w:rPr>
      </w:pPr>
      <w:r w:rsidRPr="001B6349">
        <w:rPr>
          <w:rFonts w:ascii="Arial" w:eastAsia="Arial" w:hAnsi="Arial" w:cs="Arial"/>
          <w:b/>
          <w:color w:val="000000"/>
          <w:szCs w:val="24"/>
        </w:rPr>
        <w:t>6.1 BUY TICKETS Page</w:t>
      </w:r>
    </w:p>
    <w:p w14:paraId="36994A05"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w:t>
      </w:r>
    </w:p>
    <w:p w14:paraId="31B984F3"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The “Buy tickets” page allows the visitors of the event to buy tickets and reserve camping spots. This results in creating an event account. Buying more than one ticket and reserving a spot for more than one person is possible through dropdown menus. After selecting number of tickets and camping spots, extra fields for credentials appear.</w:t>
      </w:r>
    </w:p>
    <w:p w14:paraId="352E1DAB"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w:t>
      </w:r>
    </w:p>
    <w:p w14:paraId="4534F639" w14:textId="77777777" w:rsidR="00C6290C" w:rsidRDefault="004B7562">
      <w:pPr>
        <w:spacing w:before="0" w:after="0"/>
        <w:jc w:val="left"/>
        <w:rPr>
          <w:rFonts w:ascii="Arial" w:eastAsia="Arial" w:hAnsi="Arial" w:cs="Arial"/>
          <w:color w:val="000000"/>
          <w:sz w:val="22"/>
          <w:szCs w:val="22"/>
        </w:rPr>
      </w:pPr>
      <w:r>
        <w:rPr>
          <w:rFonts w:ascii="Arial" w:eastAsia="Arial" w:hAnsi="Arial" w:cs="Arial"/>
          <w:color w:val="000000"/>
          <w:sz w:val="22"/>
          <w:szCs w:val="22"/>
        </w:rPr>
        <w:t>Clicking on a button “Proceed” opens a side menu which shows the number of tickets that the visitor has added to their cart, as well as the total amount the visitor must pay (plus the camping spot). The visitor should type their bank account in order to pay for their purchase.</w:t>
      </w:r>
    </w:p>
    <w:p w14:paraId="1BD6BF07" w14:textId="77777777" w:rsidR="00C6290C" w:rsidRDefault="00C6290C">
      <w:pPr>
        <w:spacing w:before="0" w:after="0"/>
        <w:jc w:val="left"/>
        <w:rPr>
          <w:rFonts w:ascii="Arial" w:eastAsia="Arial" w:hAnsi="Arial" w:cs="Arial"/>
          <w:color w:val="000000"/>
          <w:sz w:val="22"/>
          <w:szCs w:val="22"/>
        </w:rPr>
      </w:pPr>
    </w:p>
    <w:p w14:paraId="186B2C9D" w14:textId="77777777" w:rsidR="00C6290C" w:rsidRDefault="00C6290C">
      <w:pPr>
        <w:spacing w:before="0" w:after="0"/>
        <w:jc w:val="left"/>
        <w:rPr>
          <w:rFonts w:ascii="Arial" w:eastAsia="Arial" w:hAnsi="Arial" w:cs="Arial"/>
          <w:color w:val="000000"/>
          <w:sz w:val="22"/>
          <w:szCs w:val="22"/>
        </w:rPr>
      </w:pPr>
    </w:p>
    <w:p w14:paraId="629B37EF" w14:textId="77777777" w:rsidR="00C6290C" w:rsidRDefault="004B7562">
      <w:pPr>
        <w:spacing w:before="0" w:after="0"/>
        <w:jc w:val="left"/>
        <w:rPr>
          <w:rFonts w:ascii="Times New Roman" w:eastAsia="Times New Roman" w:hAnsi="Times New Roman" w:cs="Times New Roman"/>
          <w:color w:val="000000"/>
        </w:rPr>
      </w:pPr>
      <w:r>
        <w:rPr>
          <w:rFonts w:ascii="Times New Roman" w:eastAsia="Times New Roman" w:hAnsi="Times New Roman" w:cs="Times New Roman"/>
          <w:noProof/>
          <w:color w:val="000000"/>
          <w:lang w:val="en-US" w:eastAsia="nl-NL"/>
        </w:rPr>
        <w:lastRenderedPageBreak/>
        <w:drawing>
          <wp:inline distT="114300" distB="114300" distL="114300" distR="114300" wp14:anchorId="1D700B10" wp14:editId="6E652087">
            <wp:extent cx="5886450" cy="4891088"/>
            <wp:effectExtent l="0" t="0" r="0" b="0"/>
            <wp:docPr id="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b="16985"/>
                    <a:stretch>
                      <a:fillRect/>
                    </a:stretch>
                  </pic:blipFill>
                  <pic:spPr>
                    <a:xfrm>
                      <a:off x="0" y="0"/>
                      <a:ext cx="5886450" cy="4891088"/>
                    </a:xfrm>
                    <a:prstGeom prst="rect">
                      <a:avLst/>
                    </a:prstGeom>
                    <a:ln/>
                  </pic:spPr>
                </pic:pic>
              </a:graphicData>
            </a:graphic>
          </wp:inline>
        </w:drawing>
      </w:r>
    </w:p>
    <w:p w14:paraId="77BDAECD" w14:textId="77777777" w:rsidR="00C6290C" w:rsidRDefault="00C6290C">
      <w:pPr>
        <w:spacing w:before="0" w:after="0"/>
        <w:jc w:val="left"/>
        <w:rPr>
          <w:rFonts w:ascii="Times New Roman" w:eastAsia="Times New Roman" w:hAnsi="Times New Roman" w:cs="Times New Roman"/>
          <w:color w:val="000000"/>
        </w:rPr>
      </w:pPr>
    </w:p>
    <w:p w14:paraId="42E7ECA7" w14:textId="77777777" w:rsidR="00C6290C" w:rsidRDefault="00C6290C">
      <w:pPr>
        <w:spacing w:before="0" w:after="0"/>
        <w:jc w:val="left"/>
        <w:rPr>
          <w:rFonts w:ascii="Times New Roman" w:eastAsia="Times New Roman" w:hAnsi="Times New Roman" w:cs="Times New Roman"/>
          <w:color w:val="000000"/>
        </w:rPr>
      </w:pPr>
    </w:p>
    <w:p w14:paraId="566E9803" w14:textId="77777777" w:rsidR="00C6290C" w:rsidRDefault="004B7562">
      <w:pPr>
        <w:spacing w:before="0" w:after="0"/>
        <w:jc w:val="left"/>
        <w:rPr>
          <w:rFonts w:ascii="Times New Roman" w:eastAsia="Times New Roman" w:hAnsi="Times New Roman" w:cs="Times New Roman"/>
          <w:color w:val="000000"/>
        </w:rPr>
      </w:pPr>
      <w:r>
        <w:rPr>
          <w:rFonts w:ascii="Arial" w:eastAsia="Arial" w:hAnsi="Arial" w:cs="Arial"/>
          <w:color w:val="000000"/>
          <w:sz w:val="22"/>
          <w:szCs w:val="22"/>
        </w:rPr>
        <w:t> </w:t>
      </w:r>
    </w:p>
    <w:p w14:paraId="6BCA80A8" w14:textId="77777777" w:rsidR="00C6290C" w:rsidRDefault="00C6290C">
      <w:pPr>
        <w:spacing w:before="0" w:after="0"/>
        <w:jc w:val="left"/>
        <w:rPr>
          <w:rFonts w:ascii="Arial" w:eastAsia="Arial" w:hAnsi="Arial" w:cs="Arial"/>
          <w:color w:val="000000"/>
          <w:sz w:val="22"/>
          <w:szCs w:val="22"/>
        </w:rPr>
      </w:pPr>
    </w:p>
    <w:p w14:paraId="52B69781" w14:textId="77777777" w:rsidR="00C6290C" w:rsidRDefault="00C6290C">
      <w:pPr>
        <w:spacing w:before="0" w:after="0"/>
        <w:jc w:val="left"/>
        <w:rPr>
          <w:rFonts w:ascii="Times New Roman" w:eastAsia="Times New Roman" w:hAnsi="Times New Roman" w:cs="Times New Roman"/>
          <w:color w:val="000000"/>
        </w:rPr>
      </w:pPr>
    </w:p>
    <w:p w14:paraId="41DF0E0C" w14:textId="3D5833F1" w:rsidR="00C6290C" w:rsidRPr="001B6349" w:rsidRDefault="004B7562">
      <w:pPr>
        <w:spacing w:before="0" w:after="0"/>
        <w:jc w:val="left"/>
        <w:rPr>
          <w:rFonts w:ascii="Times New Roman" w:eastAsia="Times New Roman" w:hAnsi="Times New Roman" w:cs="Times New Roman"/>
          <w:b/>
          <w:color w:val="000000"/>
          <w:szCs w:val="24"/>
        </w:rPr>
      </w:pPr>
      <w:r w:rsidRPr="001B6349">
        <w:rPr>
          <w:rFonts w:ascii="Arial" w:eastAsia="Arial" w:hAnsi="Arial" w:cs="Arial"/>
          <w:b/>
          <w:color w:val="000000"/>
          <w:szCs w:val="24"/>
        </w:rPr>
        <w:t>6.</w:t>
      </w:r>
      <w:r w:rsidR="006B032F">
        <w:rPr>
          <w:rFonts w:ascii="Arial" w:eastAsia="Arial" w:hAnsi="Arial" w:cs="Arial"/>
          <w:b/>
          <w:color w:val="000000"/>
          <w:szCs w:val="24"/>
        </w:rPr>
        <w:t>2</w:t>
      </w:r>
      <w:r w:rsidRPr="001B6349">
        <w:rPr>
          <w:rFonts w:ascii="Arial" w:eastAsia="Arial" w:hAnsi="Arial" w:cs="Arial"/>
          <w:b/>
          <w:color w:val="000000"/>
          <w:szCs w:val="24"/>
        </w:rPr>
        <w:t xml:space="preserve"> Login Page</w:t>
      </w:r>
    </w:p>
    <w:p w14:paraId="762533E8" w14:textId="0C4531B6" w:rsidR="006B032F" w:rsidRPr="006B032F" w:rsidRDefault="004B7562" w:rsidP="006B032F">
      <w:pPr>
        <w:spacing w:before="0" w:after="0"/>
        <w:jc w:val="left"/>
        <w:rPr>
          <w:rFonts w:ascii="Arial" w:eastAsia="Arial" w:hAnsi="Arial" w:cs="Arial"/>
          <w:color w:val="000000"/>
          <w:sz w:val="22"/>
          <w:szCs w:val="22"/>
        </w:rPr>
      </w:pPr>
      <w:r>
        <w:rPr>
          <w:rFonts w:ascii="Arial" w:eastAsia="Arial" w:hAnsi="Arial" w:cs="Arial"/>
          <w:color w:val="000000"/>
          <w:sz w:val="22"/>
          <w:szCs w:val="22"/>
        </w:rPr>
        <w:t>The “Login” page asks for the visitor’s credentials and allows for the visitor to enter their account and check their balance for example.</w:t>
      </w:r>
    </w:p>
    <w:p w14:paraId="78739B70" w14:textId="77777777" w:rsidR="006B032F" w:rsidRDefault="004B7562" w:rsidP="006B032F">
      <w:pPr>
        <w:spacing w:before="0" w:after="0"/>
        <w:jc w:val="left"/>
        <w:rPr>
          <w:rFonts w:ascii="Arial" w:eastAsia="Arial" w:hAnsi="Arial" w:cs="Arial"/>
          <w:b/>
          <w:color w:val="000000"/>
          <w:szCs w:val="24"/>
        </w:rPr>
      </w:pPr>
      <w:r>
        <w:rPr>
          <w:rFonts w:ascii="Arial" w:eastAsia="Arial" w:hAnsi="Arial" w:cs="Arial"/>
          <w:noProof/>
          <w:color w:val="000000"/>
          <w:sz w:val="22"/>
          <w:szCs w:val="22"/>
          <w:lang w:val="en-US" w:eastAsia="nl-NL"/>
        </w:rPr>
        <w:lastRenderedPageBreak/>
        <w:drawing>
          <wp:inline distT="114300" distB="114300" distL="114300" distR="114300" wp14:anchorId="389DD254" wp14:editId="199AC0F3">
            <wp:extent cx="6000750" cy="7305675"/>
            <wp:effectExtent l="0" t="0" r="0" b="0"/>
            <wp:docPr id="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b="13723"/>
                    <a:stretch>
                      <a:fillRect/>
                    </a:stretch>
                  </pic:blipFill>
                  <pic:spPr>
                    <a:xfrm>
                      <a:off x="0" y="0"/>
                      <a:ext cx="6000750" cy="7305675"/>
                    </a:xfrm>
                    <a:prstGeom prst="rect">
                      <a:avLst/>
                    </a:prstGeom>
                    <a:ln/>
                  </pic:spPr>
                </pic:pic>
              </a:graphicData>
            </a:graphic>
          </wp:inline>
        </w:drawing>
      </w:r>
    </w:p>
    <w:p w14:paraId="391EF1FC" w14:textId="387EEDBF" w:rsidR="006B032F" w:rsidRPr="006B032F" w:rsidRDefault="006B032F" w:rsidP="006B032F">
      <w:pPr>
        <w:spacing w:before="0" w:after="0"/>
        <w:jc w:val="left"/>
        <w:rPr>
          <w:rFonts w:ascii="Times New Roman" w:eastAsia="Times New Roman" w:hAnsi="Times New Roman" w:cs="Times New Roman"/>
          <w:color w:val="000000"/>
        </w:rPr>
      </w:pPr>
      <w:r w:rsidRPr="001B6349">
        <w:rPr>
          <w:rFonts w:ascii="Arial" w:eastAsia="Arial" w:hAnsi="Arial" w:cs="Arial"/>
          <w:b/>
          <w:color w:val="000000"/>
          <w:szCs w:val="24"/>
        </w:rPr>
        <w:t>6.</w:t>
      </w:r>
      <w:r>
        <w:rPr>
          <w:rFonts w:ascii="Arial" w:eastAsia="Arial" w:hAnsi="Arial" w:cs="Arial"/>
          <w:b/>
          <w:color w:val="000000"/>
          <w:szCs w:val="24"/>
        </w:rPr>
        <w:t>3</w:t>
      </w:r>
      <w:r w:rsidRPr="001B6349">
        <w:rPr>
          <w:rFonts w:ascii="Arial" w:eastAsia="Arial" w:hAnsi="Arial" w:cs="Arial"/>
          <w:b/>
          <w:color w:val="000000"/>
          <w:szCs w:val="24"/>
        </w:rPr>
        <w:t xml:space="preserve"> </w:t>
      </w:r>
      <w:r>
        <w:rPr>
          <w:rFonts w:ascii="Arial" w:eastAsia="Arial" w:hAnsi="Arial" w:cs="Arial"/>
          <w:b/>
          <w:color w:val="000000"/>
          <w:szCs w:val="24"/>
        </w:rPr>
        <w:t xml:space="preserve">Lost &amp; found </w:t>
      </w:r>
      <w:r w:rsidRPr="001B6349">
        <w:rPr>
          <w:rFonts w:ascii="Arial" w:eastAsia="Arial" w:hAnsi="Arial" w:cs="Arial"/>
          <w:b/>
          <w:color w:val="000000"/>
          <w:szCs w:val="24"/>
        </w:rPr>
        <w:t xml:space="preserve"> Page</w:t>
      </w:r>
    </w:p>
    <w:p w14:paraId="239CFAA9" w14:textId="0E051FCE" w:rsidR="006B032F" w:rsidRDefault="006B032F" w:rsidP="00835771">
      <w:pPr>
        <w:spacing w:before="0" w:after="0"/>
        <w:jc w:val="left"/>
        <w:rPr>
          <w:rFonts w:ascii="Times New Roman" w:eastAsia="Times New Roman" w:hAnsi="Times New Roman" w:cs="Times New Roman"/>
          <w:color w:val="000000"/>
        </w:rPr>
      </w:pPr>
    </w:p>
    <w:p w14:paraId="75A1ED96" w14:textId="742F1D68" w:rsidR="006B032F" w:rsidRDefault="006B032F" w:rsidP="00835771">
      <w:pPr>
        <w:spacing w:before="0" w:after="0"/>
        <w:jc w:val="left"/>
        <w:rPr>
          <w:rFonts w:ascii="Times New Roman" w:eastAsia="Times New Roman" w:hAnsi="Times New Roman" w:cs="Times New Roman"/>
          <w:color w:val="000000"/>
        </w:rPr>
      </w:pPr>
      <w:r>
        <w:rPr>
          <w:rFonts w:ascii="Times New Roman" w:eastAsia="Times New Roman" w:hAnsi="Times New Roman" w:cs="Times New Roman"/>
          <w:noProof/>
          <w:color w:val="000000"/>
          <w:lang w:val="en-US" w:eastAsia="nl-NL"/>
        </w:rPr>
        <w:lastRenderedPageBreak/>
        <w:drawing>
          <wp:inline distT="0" distB="0" distL="0" distR="0" wp14:anchorId="4E88279A" wp14:editId="3CBBCAAE">
            <wp:extent cx="6000750" cy="685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10-13 at 21.38.31.jpeg"/>
                    <pic:cNvPicPr/>
                  </pic:nvPicPr>
                  <pic:blipFill>
                    <a:blip r:embed="rId17">
                      <a:extLst>
                        <a:ext uri="{28A0092B-C50C-407E-A947-70E740481C1C}">
                          <a14:useLocalDpi xmlns:a14="http://schemas.microsoft.com/office/drawing/2010/main" val="0"/>
                        </a:ext>
                      </a:extLst>
                    </a:blip>
                    <a:stretch>
                      <a:fillRect/>
                    </a:stretch>
                  </pic:blipFill>
                  <pic:spPr>
                    <a:xfrm>
                      <a:off x="0" y="0"/>
                      <a:ext cx="6000750" cy="6858000"/>
                    </a:xfrm>
                    <a:prstGeom prst="rect">
                      <a:avLst/>
                    </a:prstGeom>
                  </pic:spPr>
                </pic:pic>
              </a:graphicData>
            </a:graphic>
          </wp:inline>
        </w:drawing>
      </w:r>
    </w:p>
    <w:p w14:paraId="7F1C0484" w14:textId="70E62B4B" w:rsidR="006B032F" w:rsidRDefault="006B032F" w:rsidP="00835771">
      <w:pPr>
        <w:spacing w:before="0" w:after="0"/>
        <w:jc w:val="left"/>
        <w:rPr>
          <w:rFonts w:ascii="Times New Roman" w:eastAsia="Times New Roman" w:hAnsi="Times New Roman" w:cs="Times New Roman"/>
          <w:color w:val="000000"/>
        </w:rPr>
      </w:pPr>
    </w:p>
    <w:p w14:paraId="4917D973" w14:textId="32FDFEB3" w:rsidR="006B032F" w:rsidRDefault="006B032F" w:rsidP="00835771">
      <w:pPr>
        <w:spacing w:before="0" w:after="0"/>
        <w:jc w:val="left"/>
        <w:rPr>
          <w:rFonts w:ascii="Times New Roman" w:eastAsia="Times New Roman" w:hAnsi="Times New Roman" w:cs="Times New Roman"/>
          <w:color w:val="000000"/>
        </w:rPr>
      </w:pPr>
    </w:p>
    <w:p w14:paraId="5520DE69" w14:textId="690143A0" w:rsidR="006B032F" w:rsidRDefault="006B032F" w:rsidP="00835771">
      <w:pPr>
        <w:spacing w:before="0" w:after="0"/>
        <w:jc w:val="left"/>
        <w:rPr>
          <w:rFonts w:ascii="Times New Roman" w:eastAsia="Times New Roman" w:hAnsi="Times New Roman" w:cs="Times New Roman"/>
          <w:color w:val="000000"/>
        </w:rPr>
      </w:pPr>
    </w:p>
    <w:p w14:paraId="708C3706" w14:textId="4E27E295" w:rsidR="006B032F" w:rsidRDefault="006B032F" w:rsidP="00835771">
      <w:pPr>
        <w:spacing w:before="0" w:after="0"/>
        <w:jc w:val="left"/>
        <w:rPr>
          <w:rFonts w:ascii="Times New Roman" w:eastAsia="Times New Roman" w:hAnsi="Times New Roman" w:cs="Times New Roman"/>
          <w:color w:val="000000"/>
        </w:rPr>
      </w:pPr>
    </w:p>
    <w:p w14:paraId="6B2C3C47" w14:textId="1B115AF1" w:rsidR="006B032F" w:rsidRDefault="006B032F" w:rsidP="00835771">
      <w:pPr>
        <w:spacing w:before="0" w:after="0"/>
        <w:jc w:val="left"/>
        <w:rPr>
          <w:rFonts w:ascii="Times New Roman" w:eastAsia="Times New Roman" w:hAnsi="Times New Roman" w:cs="Times New Roman"/>
          <w:color w:val="000000"/>
        </w:rPr>
      </w:pPr>
    </w:p>
    <w:p w14:paraId="4DB3CF12" w14:textId="77777777" w:rsidR="006B032F" w:rsidRDefault="006B032F" w:rsidP="004B7378">
      <w:pPr>
        <w:spacing w:before="0" w:after="0"/>
        <w:jc w:val="left"/>
        <w:rPr>
          <w:rFonts w:ascii="Arial" w:eastAsia="Arial" w:hAnsi="Arial" w:cs="Arial"/>
          <w:b/>
          <w:color w:val="000000"/>
          <w:sz w:val="28"/>
          <w:szCs w:val="28"/>
          <w:u w:val="single"/>
        </w:rPr>
      </w:pPr>
    </w:p>
    <w:p w14:paraId="2C3C123F" w14:textId="77777777" w:rsidR="00BF3104" w:rsidRDefault="00BF3104" w:rsidP="004B7378">
      <w:pPr>
        <w:spacing w:before="0" w:after="0"/>
        <w:jc w:val="left"/>
        <w:rPr>
          <w:rFonts w:ascii="Arial" w:eastAsia="Arial" w:hAnsi="Arial" w:cs="Arial"/>
          <w:b/>
          <w:color w:val="000000"/>
          <w:sz w:val="28"/>
          <w:szCs w:val="28"/>
          <w:u w:val="single"/>
        </w:rPr>
      </w:pPr>
    </w:p>
    <w:p w14:paraId="1794D3C1" w14:textId="77777777" w:rsidR="00BF3104" w:rsidRDefault="00BF3104" w:rsidP="004B7378">
      <w:pPr>
        <w:spacing w:before="0" w:after="0"/>
        <w:jc w:val="left"/>
        <w:rPr>
          <w:rFonts w:ascii="Arial" w:eastAsia="Arial" w:hAnsi="Arial" w:cs="Arial"/>
          <w:b/>
          <w:color w:val="000000"/>
          <w:sz w:val="28"/>
          <w:szCs w:val="28"/>
          <w:u w:val="single"/>
        </w:rPr>
      </w:pPr>
    </w:p>
    <w:p w14:paraId="438C56EC" w14:textId="77777777" w:rsidR="00BF3104" w:rsidRDefault="00BF3104" w:rsidP="004B7378">
      <w:pPr>
        <w:spacing w:before="0" w:after="0"/>
        <w:jc w:val="left"/>
        <w:rPr>
          <w:rFonts w:ascii="Arial" w:eastAsia="Arial" w:hAnsi="Arial" w:cs="Arial"/>
          <w:b/>
          <w:color w:val="000000"/>
          <w:sz w:val="28"/>
          <w:szCs w:val="28"/>
          <w:u w:val="single"/>
        </w:rPr>
      </w:pPr>
    </w:p>
    <w:p w14:paraId="79EF8455" w14:textId="77777777" w:rsidR="00BF3104" w:rsidRDefault="00BF3104" w:rsidP="004B7378">
      <w:pPr>
        <w:spacing w:before="0" w:after="0"/>
        <w:jc w:val="left"/>
        <w:rPr>
          <w:rFonts w:ascii="Arial" w:eastAsia="Arial" w:hAnsi="Arial" w:cs="Arial"/>
          <w:b/>
          <w:color w:val="000000"/>
          <w:sz w:val="28"/>
          <w:szCs w:val="28"/>
          <w:u w:val="single"/>
        </w:rPr>
      </w:pPr>
      <w:bookmarkStart w:id="1" w:name="_GoBack"/>
      <w:bookmarkEnd w:id="1"/>
    </w:p>
    <w:p w14:paraId="7CA62578" w14:textId="31A2CD89" w:rsidR="004B7378" w:rsidRPr="004B7378" w:rsidRDefault="004B7378" w:rsidP="004B7378">
      <w:pPr>
        <w:spacing w:before="0" w:after="0"/>
        <w:jc w:val="left"/>
        <w:rPr>
          <w:rFonts w:ascii="Arial" w:eastAsia="Arial" w:hAnsi="Arial" w:cs="Arial"/>
          <w:b/>
          <w:color w:val="000000"/>
          <w:sz w:val="28"/>
          <w:szCs w:val="28"/>
          <w:u w:val="single"/>
        </w:rPr>
      </w:pPr>
      <w:r w:rsidRPr="004B7378">
        <w:rPr>
          <w:rFonts w:ascii="Arial" w:eastAsia="Arial" w:hAnsi="Arial" w:cs="Arial"/>
          <w:b/>
          <w:color w:val="000000"/>
          <w:sz w:val="28"/>
          <w:szCs w:val="28"/>
          <w:u w:val="single"/>
        </w:rPr>
        <w:t>7.ERD</w:t>
      </w:r>
    </w:p>
    <w:p w14:paraId="1AE51A9D" w14:textId="751C590B" w:rsidR="004B7378" w:rsidRDefault="004B7378">
      <w:pPr>
        <w:spacing w:before="0" w:after="0"/>
        <w:jc w:val="left"/>
        <w:rPr>
          <w:rFonts w:ascii="Times New Roman" w:eastAsia="Times New Roman" w:hAnsi="Times New Roman" w:cs="Times New Roman"/>
          <w:b/>
          <w:noProof/>
          <w:color w:val="2683C6"/>
          <w:sz w:val="28"/>
          <w:szCs w:val="28"/>
        </w:rPr>
      </w:pPr>
    </w:p>
    <w:p w14:paraId="5B90E910" w14:textId="3DE3A151" w:rsidR="009E2FF5" w:rsidRDefault="009E2FF5" w:rsidP="009E2FF5">
      <w:pPr>
        <w:spacing w:before="0" w:after="0"/>
        <w:ind w:left="-1260"/>
        <w:jc w:val="left"/>
        <w:rPr>
          <w:rFonts w:ascii="Arial" w:eastAsia="Arial" w:hAnsi="Arial" w:cs="Arial"/>
          <w:b/>
          <w:color w:val="000000"/>
          <w:sz w:val="28"/>
          <w:szCs w:val="28"/>
        </w:rPr>
      </w:pPr>
      <w:r>
        <w:rPr>
          <w:rFonts w:ascii="Arial" w:eastAsia="Arial" w:hAnsi="Arial" w:cs="Arial"/>
          <w:b/>
          <w:noProof/>
          <w:color w:val="000000"/>
          <w:sz w:val="28"/>
          <w:szCs w:val="28"/>
          <w:lang w:val="en-US" w:eastAsia="nl-NL"/>
        </w:rPr>
        <w:drawing>
          <wp:inline distT="0" distB="0" distL="0" distR="0" wp14:anchorId="60B06F19" wp14:editId="677CA82B">
            <wp:extent cx="7741920" cy="659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_2.png"/>
                    <pic:cNvPicPr/>
                  </pic:nvPicPr>
                  <pic:blipFill>
                    <a:blip r:embed="rId18">
                      <a:extLst>
                        <a:ext uri="{28A0092B-C50C-407E-A947-70E740481C1C}">
                          <a14:useLocalDpi xmlns:a14="http://schemas.microsoft.com/office/drawing/2010/main" val="0"/>
                        </a:ext>
                      </a:extLst>
                    </a:blip>
                    <a:stretch>
                      <a:fillRect/>
                    </a:stretch>
                  </pic:blipFill>
                  <pic:spPr>
                    <a:xfrm>
                      <a:off x="0" y="0"/>
                      <a:ext cx="7741920" cy="6591300"/>
                    </a:xfrm>
                    <a:prstGeom prst="rect">
                      <a:avLst/>
                    </a:prstGeom>
                  </pic:spPr>
                </pic:pic>
              </a:graphicData>
            </a:graphic>
          </wp:inline>
        </w:drawing>
      </w:r>
    </w:p>
    <w:p w14:paraId="4B60531E" w14:textId="77777777" w:rsidR="00C6290C" w:rsidRDefault="00C6290C">
      <w:pPr>
        <w:spacing w:before="0" w:after="0"/>
        <w:jc w:val="left"/>
        <w:rPr>
          <w:rFonts w:ascii="Arial" w:eastAsia="Arial" w:hAnsi="Arial" w:cs="Arial"/>
          <w:b/>
          <w:color w:val="000000"/>
          <w:sz w:val="28"/>
          <w:szCs w:val="28"/>
        </w:rPr>
      </w:pPr>
    </w:p>
    <w:p w14:paraId="36455B87" w14:textId="77777777" w:rsidR="00307344" w:rsidRDefault="00307344" w:rsidP="007C6E00">
      <w:pPr>
        <w:spacing w:before="0" w:after="0"/>
        <w:jc w:val="both"/>
        <w:rPr>
          <w:rFonts w:ascii="Arial" w:eastAsia="Arial" w:hAnsi="Arial" w:cs="Arial"/>
          <w:color w:val="000000"/>
          <w:sz w:val="22"/>
          <w:szCs w:val="22"/>
        </w:rPr>
      </w:pPr>
    </w:p>
    <w:p w14:paraId="1DD50C0F" w14:textId="77777777" w:rsidR="008F0F2A" w:rsidRDefault="00307344" w:rsidP="007C6E00">
      <w:pPr>
        <w:spacing w:before="0" w:after="0"/>
        <w:jc w:val="both"/>
        <w:rPr>
          <w:rFonts w:ascii="Arial" w:eastAsia="Arial" w:hAnsi="Arial" w:cs="Arial"/>
          <w:color w:val="000000"/>
          <w:sz w:val="22"/>
          <w:szCs w:val="22"/>
        </w:rPr>
      </w:pPr>
      <w:r>
        <w:rPr>
          <w:rFonts w:ascii="Arial" w:eastAsia="Arial" w:hAnsi="Arial" w:cs="Arial"/>
          <w:color w:val="000000"/>
          <w:sz w:val="22"/>
          <w:szCs w:val="22"/>
        </w:rPr>
        <w:t xml:space="preserve"> </w:t>
      </w:r>
    </w:p>
    <w:p w14:paraId="113C4FE7" w14:textId="77777777" w:rsidR="00C6290C" w:rsidRDefault="00C6290C">
      <w:pPr>
        <w:spacing w:before="0" w:after="0"/>
        <w:jc w:val="both"/>
        <w:rPr>
          <w:rFonts w:ascii="Arial" w:eastAsia="Arial" w:hAnsi="Arial" w:cs="Arial"/>
          <w:color w:val="000000"/>
          <w:sz w:val="22"/>
          <w:szCs w:val="22"/>
        </w:rPr>
      </w:pPr>
    </w:p>
    <w:sectPr w:rsidR="00C6290C">
      <w:headerReference w:type="default" r:id="rId19"/>
      <w:footerReference w:type="default" r:id="rId20"/>
      <w:pgSz w:w="12240" w:h="15840"/>
      <w:pgMar w:top="720" w:right="1530" w:bottom="720" w:left="126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FF2CD3" w14:textId="77777777" w:rsidR="00B40DDD" w:rsidRDefault="00B40DDD">
      <w:pPr>
        <w:spacing w:before="0" w:after="0"/>
      </w:pPr>
      <w:r>
        <w:separator/>
      </w:r>
    </w:p>
  </w:endnote>
  <w:endnote w:type="continuationSeparator" w:id="0">
    <w:p w14:paraId="64FA5D52" w14:textId="77777777" w:rsidR="00B40DDD" w:rsidRDefault="00B40DD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re Franklin">
    <w:altName w:val="Calibri"/>
    <w:charset w:val="00"/>
    <w:family w:val="auto"/>
    <w:pitch w:val="default"/>
  </w:font>
  <w:font w:name="Franklin Gothic Book">
    <w:panose1 w:val="020B0503020102020204"/>
    <w:charset w:val="00"/>
    <w:family w:val="auto"/>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HG創英角ｺﾞｼｯｸUB">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Times New Roman">
    <w:panose1 w:val="02020603050405020304"/>
    <w:charset w:val="00"/>
    <w:family w:val="auto"/>
    <w:pitch w:val="variable"/>
    <w:sig w:usb0="E0002AFF" w:usb1="C0007841" w:usb2="00000009" w:usb3="00000000" w:csb0="000001FF" w:csb1="00000000"/>
  </w:font>
  <w:font w:name="HGｺﾞｼｯｸE">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8492388"/>
      <w:docPartObj>
        <w:docPartGallery w:val="Page Numbers (Bottom of Page)"/>
        <w:docPartUnique/>
      </w:docPartObj>
    </w:sdtPr>
    <w:sdtEndPr>
      <w:rPr>
        <w:noProof/>
      </w:rPr>
    </w:sdtEndPr>
    <w:sdtContent>
      <w:p w14:paraId="1A38B1BE" w14:textId="18D23263" w:rsidR="004B7378" w:rsidRDefault="004B7378">
        <w:pPr>
          <w:pStyle w:val="Voettekst"/>
        </w:pPr>
        <w:r>
          <w:fldChar w:fldCharType="begin"/>
        </w:r>
        <w:r>
          <w:instrText xml:space="preserve"> PAGE   \* MERGEFORMAT </w:instrText>
        </w:r>
        <w:r>
          <w:fldChar w:fldCharType="separate"/>
        </w:r>
        <w:r w:rsidR="00BF3104">
          <w:rPr>
            <w:noProof/>
          </w:rPr>
          <w:t>18</w:t>
        </w:r>
        <w:r>
          <w:rPr>
            <w:noProof/>
          </w:rPr>
          <w:fldChar w:fldCharType="end"/>
        </w:r>
      </w:p>
    </w:sdtContent>
  </w:sdt>
  <w:p w14:paraId="303EA1A5" w14:textId="77777777" w:rsidR="00C6290C" w:rsidRDefault="00C6290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1E4153" w14:textId="77777777" w:rsidR="00B40DDD" w:rsidRDefault="00B40DDD">
      <w:pPr>
        <w:spacing w:before="0" w:after="0"/>
      </w:pPr>
      <w:r>
        <w:separator/>
      </w:r>
    </w:p>
  </w:footnote>
  <w:footnote w:type="continuationSeparator" w:id="0">
    <w:p w14:paraId="058CEE49" w14:textId="77777777" w:rsidR="00B40DDD" w:rsidRDefault="00B40DDD">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6C76C" w14:textId="77777777" w:rsidR="00C6290C" w:rsidRDefault="004B7562">
    <w:pPr>
      <w:pBdr>
        <w:top w:val="nil"/>
        <w:left w:val="nil"/>
        <w:bottom w:val="nil"/>
        <w:right w:val="nil"/>
        <w:between w:val="nil"/>
      </w:pBdr>
      <w:spacing w:after="0"/>
      <w:jc w:val="right"/>
      <w:rPr>
        <w:rFonts w:eastAsia="Libre Franklin"/>
        <w:color w:val="595959"/>
        <w:szCs w:val="24"/>
      </w:rPr>
    </w:pPr>
    <w:r>
      <w:rPr>
        <w:noProof/>
        <w:lang w:val="en-US" w:eastAsia="nl-NL"/>
      </w:rPr>
      <mc:AlternateContent>
        <mc:Choice Requires="wpg">
          <w:drawing>
            <wp:anchor distT="0" distB="0" distL="0" distR="0" simplePos="0" relativeHeight="251658240" behindDoc="0" locked="0" layoutInCell="1" hidden="0" allowOverlap="1" wp14:anchorId="5A7DB81C" wp14:editId="240CE13E">
              <wp:simplePos x="0" y="0"/>
              <wp:positionH relativeFrom="column">
                <wp:posOffset>-1130299</wp:posOffset>
              </wp:positionH>
              <wp:positionV relativeFrom="paragraph">
                <wp:posOffset>-431799</wp:posOffset>
              </wp:positionV>
              <wp:extent cx="8498517" cy="538480"/>
              <wp:effectExtent l="0" t="0" r="0" b="0"/>
              <wp:wrapSquare wrapText="bothSides" distT="0" distB="0" distL="0" distR="0"/>
              <wp:docPr id="21" name="Group 21"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498517" cy="538480"/>
                        <a:chOff x="1096742" y="3510760"/>
                        <a:chExt cx="8498517" cy="538480"/>
                      </a:xfrm>
                    </wpg:grpSpPr>
                    <wpg:grpSp>
                      <wpg:cNvPr id="1" name="Group 1"/>
                      <wpg:cNvGrpSpPr/>
                      <wpg:grpSpPr>
                        <a:xfrm>
                          <a:off x="1096742" y="3510760"/>
                          <a:ext cx="8498517" cy="538480"/>
                          <a:chOff x="2128838" y="1"/>
                          <a:chExt cx="3862387" cy="2349549"/>
                        </a:xfrm>
                      </wpg:grpSpPr>
                      <wps:wsp>
                        <wps:cNvPr id="2" name="Rectangle 2"/>
                        <wps:cNvSpPr/>
                        <wps:spPr>
                          <a:xfrm>
                            <a:off x="2128838" y="1"/>
                            <a:ext cx="3862375" cy="2349525"/>
                          </a:xfrm>
                          <a:prstGeom prst="rect">
                            <a:avLst/>
                          </a:prstGeom>
                          <a:noFill/>
                          <a:ln>
                            <a:noFill/>
                          </a:ln>
                        </wps:spPr>
                        <wps:txbx>
                          <w:txbxContent>
                            <w:p w14:paraId="7AFF943E" w14:textId="77777777" w:rsidR="00C6290C" w:rsidRDefault="00C6290C">
                              <w:pPr>
                                <w:spacing w:before="0" w:after="0"/>
                                <w:jc w:val="left"/>
                                <w:textDirection w:val="btLr"/>
                              </w:pPr>
                            </w:p>
                          </w:txbxContent>
                        </wps:txbx>
                        <wps:bodyPr spcFirstLastPara="1" wrap="square" lIns="91425" tIns="91425" rIns="91425" bIns="91425" anchor="ctr" anchorCtr="0">
                          <a:noAutofit/>
                        </wps:bodyPr>
                      </wps:wsp>
                      <wps:wsp>
                        <wps:cNvPr id="3" name="Freeform: Shape 3"/>
                        <wps:cNvSpPr/>
                        <wps:spPr>
                          <a:xfrm>
                            <a:off x="2128838" y="1"/>
                            <a:ext cx="3862387" cy="2282421"/>
                          </a:xfrm>
                          <a:custGeom>
                            <a:avLst/>
                            <a:gdLst/>
                            <a:ahLst/>
                            <a:cxnLst/>
                            <a:rect l="l" t="t" r="r" b="b"/>
                            <a:pathLst>
                              <a:path w="3862387" h="2282421" extrusionOk="0">
                                <a:moveTo>
                                  <a:pt x="3862387" y="1352549"/>
                                </a:moveTo>
                                <a:cubicBezTo>
                                  <a:pt x="3862387" y="1352549"/>
                                  <a:pt x="3363568" y="2366358"/>
                                  <a:pt x="2343441" y="2276823"/>
                                </a:cubicBezTo>
                                <a:cubicBezTo>
                                  <a:pt x="1323313" y="2187288"/>
                                  <a:pt x="929640" y="1173479"/>
                                  <a:pt x="0" y="1280159"/>
                                </a:cubicBezTo>
                                <a:lnTo>
                                  <a:pt x="0" y="-1"/>
                                </a:lnTo>
                                <a:lnTo>
                                  <a:pt x="3862387" y="-1"/>
                                </a:lnTo>
                                <a:lnTo>
                                  <a:pt x="3862387" y="1352549"/>
                                </a:lnTo>
                                <a:close/>
                              </a:path>
                            </a:pathLst>
                          </a:custGeom>
                          <a:solidFill>
                            <a:srgbClr val="262626"/>
                          </a:solidFill>
                          <a:ln>
                            <a:noFill/>
                          </a:ln>
                        </wps:spPr>
                        <wps:txbx>
                          <w:txbxContent>
                            <w:p w14:paraId="6C97D07F" w14:textId="77777777" w:rsidR="00C6290C" w:rsidRDefault="00C6290C">
                              <w:pPr>
                                <w:spacing w:before="0" w:after="0"/>
                                <w:jc w:val="left"/>
                                <w:textDirection w:val="btLr"/>
                              </w:pPr>
                            </w:p>
                          </w:txbxContent>
                        </wps:txbx>
                        <wps:bodyPr spcFirstLastPara="1" wrap="square" lIns="91425" tIns="91425" rIns="91425" bIns="91425" anchor="ctr" anchorCtr="0">
                          <a:noAutofit/>
                        </wps:bodyPr>
                      </wps:wsp>
                      <wps:wsp>
                        <wps:cNvPr id="4" name="Freeform: Shape 4"/>
                        <wps:cNvSpPr/>
                        <wps:spPr>
                          <a:xfrm>
                            <a:off x="3209290" y="1306407"/>
                            <a:ext cx="2781686" cy="1043143"/>
                          </a:xfrm>
                          <a:custGeom>
                            <a:avLst/>
                            <a:gdLst/>
                            <a:ahLst/>
                            <a:cxnLst/>
                            <a:rect l="l" t="t" r="r" b="b"/>
                            <a:pathLst>
                              <a:path w="2810303" h="963514" extrusionOk="0">
                                <a:moveTo>
                                  <a:pt x="0" y="304652"/>
                                </a:moveTo>
                                <a:cubicBezTo>
                                  <a:pt x="387376" y="685817"/>
                                  <a:pt x="834515" y="943631"/>
                                  <a:pt x="1302899" y="963023"/>
                                </a:cubicBezTo>
                                <a:cubicBezTo>
                                  <a:pt x="1771283" y="982415"/>
                                  <a:pt x="2810303" y="421005"/>
                                  <a:pt x="2810303" y="421005"/>
                                </a:cubicBezTo>
                                <a:lnTo>
                                  <a:pt x="2810303" y="0"/>
                                </a:lnTo>
                                <a:cubicBezTo>
                                  <a:pt x="2327385" y="229552"/>
                                  <a:pt x="1355699" y="821221"/>
                                  <a:pt x="0" y="304652"/>
                                </a:cubicBezTo>
                                <a:close/>
                              </a:path>
                            </a:pathLst>
                          </a:custGeom>
                          <a:solidFill>
                            <a:srgbClr val="FF0000"/>
                          </a:solidFill>
                          <a:ln>
                            <a:noFill/>
                          </a:ln>
                        </wps:spPr>
                        <wps:txbx>
                          <w:txbxContent>
                            <w:p w14:paraId="3A67E4B3" w14:textId="77777777" w:rsidR="00C6290C" w:rsidRDefault="00C6290C">
                              <w:pPr>
                                <w:spacing w:before="0" w:after="0"/>
                                <w:jc w:val="left"/>
                                <w:textDirection w:val="btLr"/>
                              </w:pPr>
                            </w:p>
                          </w:txbxContent>
                        </wps:txbx>
                        <wps:bodyPr spcFirstLastPara="1" wrap="square" lIns="91425" tIns="91425" rIns="91425" bIns="91425" anchor="ctr" anchorCtr="0">
                          <a:noAutofit/>
                        </wps:bodyPr>
                      </wps:wsp>
                    </wpg:grp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7DB81C" id="Group 21" o:spid="_x0000_s1026" alt="Curved accent shapes that collectively build the header design" style="position:absolute;left:0;text-align:left;margin-left:-89pt;margin-top:-34pt;width:669.15pt;height:42.4pt;z-index:251658240;mso-wrap-distance-left:0;mso-wrap-distance-right:0" coordorigin="10967,35107" coordsize="84985,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">
              <v:group id="Group 1" o:spid="_x0000_s1027" style="position:absolute;left:10967;top:35107;width:84985;height:5385" coordorigin="21288" coordsize="38623,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288;width:38624;height:23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AFF943E" w14:textId="77777777" w:rsidR="00C6290C" w:rsidRDefault="00C6290C">
                        <w:pPr>
                          <w:spacing w:before="0" w:after="0"/>
                          <w:jc w:val="left"/>
                          <w:textDirection w:val="btLr"/>
                        </w:pPr>
                      </w:p>
                    </w:txbxContent>
                  </v:textbox>
                </v:rect>
                <v:shape id="Freeform: Shape 3" o:spid="_x0000_s1029" style="position:absolute;left:21288;width:38624;height:22824;visibility:visible;mso-wrap-style:square;v-text-anchor:middle" coordsize="3862387,22824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" adj="-11796480,,5400" path="m3862387,1352549v,,-498819,1013809,-1518946,924274c1323313,2187288,929640,1173479,,1280159l,-1r3862387,l3862387,1352549xe" fillcolor="#262626" stroked="f">
                  <v:stroke joinstyle="miter"/>
                  <v:formulas/>
                  <v:path arrowok="t" o:extrusionok="f" o:connecttype="custom" textboxrect="0,0,3862387,2282421"/>
                  <v:textbox inset="2.53958mm,2.53958mm,2.53958mm,2.53958mm">
                    <w:txbxContent>
                      <w:p w14:paraId="6C97D07F" w14:textId="77777777" w:rsidR="00C6290C" w:rsidRDefault="00C6290C">
                        <w:pPr>
                          <w:spacing w:before="0" w:after="0"/>
                          <w:jc w:val="left"/>
                          <w:textDirection w:val="btLr"/>
                        </w:pPr>
                      </w:p>
                    </w:txbxContent>
                  </v:textbox>
                </v:shape>
                <v:shape id="Freeform: Shape 4" o:spid="_x0000_s1030" style="position:absolute;left:32092;top:13064;width:27817;height:10431;visibility:visible;mso-wrap-style:square;v-text-anchor:middle" coordsize="2810303,9635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" adj="-11796480,,5400" path="m,304652c387376,685817,834515,943631,1302899,963023,1771283,982415,2810303,421005,2810303,421005l2810303,c2327385,229552,1355699,821221,,304652xe" fillcolor="red" stroked="f">
                  <v:stroke joinstyle="miter"/>
                  <v:formulas/>
                  <v:path arrowok="t" o:extrusionok="f" o:connecttype="custom" textboxrect="0,0,2810303,963514"/>
                  <v:textbox inset="2.53958mm,2.53958mm,2.53958mm,2.53958mm">
                    <w:txbxContent>
                      <w:p w14:paraId="3A67E4B3" w14:textId="77777777" w:rsidR="00C6290C" w:rsidRDefault="00C6290C">
                        <w:pPr>
                          <w:spacing w:before="0" w:after="0"/>
                          <w:jc w:val="left"/>
                          <w:textDirection w:val="btLr"/>
                        </w:pPr>
                      </w:p>
                    </w:txbxContent>
                  </v:textbox>
                </v:shape>
              </v:group>
              <w10:wrap type="square"/>
            </v:group>
          </w:pict>
        </mc:Fallback>
      </mc:AlternateContent>
    </w:r>
    <w:r>
      <w:rPr>
        <w:noProof/>
        <w:lang w:val="en-US" w:eastAsia="nl-NL"/>
      </w:rPr>
      <mc:AlternateContent>
        <mc:Choice Requires="wps">
          <w:drawing>
            <wp:anchor distT="0" distB="0" distL="114300" distR="114300" simplePos="0" relativeHeight="251659264" behindDoc="0" locked="0" layoutInCell="1" hidden="0" allowOverlap="1" wp14:anchorId="1D29BD8D" wp14:editId="65597C46">
              <wp:simplePos x="0" y="0"/>
              <wp:positionH relativeFrom="column">
                <wp:posOffset>1092200</wp:posOffset>
              </wp:positionH>
              <wp:positionV relativeFrom="paragraph">
                <wp:posOffset>-406399</wp:posOffset>
              </wp:positionV>
              <wp:extent cx="6129921" cy="373188"/>
              <wp:effectExtent l="0" t="0" r="0" b="0"/>
              <wp:wrapNone/>
              <wp:docPr id="5" name="Freeform: Shape 22"/>
              <wp:cNvGraphicFramePr/>
              <a:graphic xmlns:a="http://schemas.openxmlformats.org/drawingml/2006/main">
                <a:graphicData uri="http://schemas.microsoft.com/office/word/2010/wordprocessingShape">
                  <wps:wsp>
                    <wps:cNvSpPr/>
                    <wps:spPr>
                      <a:xfrm>
                        <a:off x="2285802" y="3598169"/>
                        <a:ext cx="6120396" cy="363663"/>
                      </a:xfrm>
                      <a:custGeom>
                        <a:avLst/>
                        <a:gdLst/>
                        <a:ahLst/>
                        <a:cxnLst/>
                        <a:rect l="l" t="t" r="r" b="b"/>
                        <a:pathLst>
                          <a:path w="2810303" h="963514" extrusionOk="0">
                            <a:moveTo>
                              <a:pt x="0" y="304652"/>
                            </a:moveTo>
                            <a:cubicBezTo>
                              <a:pt x="387376" y="685817"/>
                              <a:pt x="834515" y="943631"/>
                              <a:pt x="1302899" y="963023"/>
                            </a:cubicBezTo>
                            <a:cubicBezTo>
                              <a:pt x="1771283" y="982415"/>
                              <a:pt x="2810303" y="421005"/>
                              <a:pt x="2810303" y="421005"/>
                            </a:cubicBezTo>
                            <a:lnTo>
                              <a:pt x="2810303" y="0"/>
                            </a:lnTo>
                            <a:cubicBezTo>
                              <a:pt x="2327385" y="229552"/>
                              <a:pt x="1355699" y="821221"/>
                              <a:pt x="0" y="304652"/>
                            </a:cubicBezTo>
                            <a:close/>
                          </a:path>
                        </a:pathLst>
                      </a:custGeom>
                      <a:solidFill>
                        <a:srgbClr val="0C0C0C"/>
                      </a:solidFill>
                      <a:ln>
                        <a:noFill/>
                      </a:ln>
                    </wps:spPr>
                    <wps:txbx>
                      <w:txbxContent>
                        <w:p w14:paraId="08A0A3D5" w14:textId="77777777" w:rsidR="00C6290C" w:rsidRDefault="00C6290C">
                          <w:pPr>
                            <w:spacing w:before="0" w:after="0"/>
                            <w:jc w:val="left"/>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29BD8D" id="Freeform: Shape 22" o:spid="_x0000_s1031" style="position:absolute;left:0;text-align:left;margin-left:86pt;margin-top:-32pt;width:482.65pt;height:29.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810303,9635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" adj="-11796480,,5400" path="m,304652c387376,685817,834515,943631,1302899,963023,1771283,982415,2810303,421005,2810303,421005l2810303,c2327385,229552,1355699,821221,,304652xe" fillcolor="#0c0c0c" stroked="f">
              <v:stroke joinstyle="miter"/>
              <v:formulas/>
              <v:path arrowok="t" o:extrusionok="f" o:connecttype="custom" textboxrect="0,0,2810303,963514"/>
              <v:textbox inset="2.53958mm,2.53958mm,2.53958mm,2.53958mm">
                <w:txbxContent>
                  <w:p w14:paraId="08A0A3D5" w14:textId="77777777" w:rsidR="00C6290C" w:rsidRDefault="00C6290C">
                    <w:pPr>
                      <w:spacing w:before="0" w:after="0"/>
                      <w:jc w:val="left"/>
                      <w:textDirection w:val="btLr"/>
                    </w:pPr>
                  </w:p>
                </w:txbxContent>
              </v:textbox>
            </v:shape>
          </w:pict>
        </mc:Fallback>
      </mc:AlternateContent>
    </w:r>
    <w:r>
      <w:rPr>
        <w:noProof/>
        <w:lang w:val="en-US" w:eastAsia="nl-NL"/>
      </w:rPr>
      <mc:AlternateContent>
        <mc:Choice Requires="wpg">
          <w:drawing>
            <wp:anchor distT="0" distB="0" distL="114300" distR="114300" simplePos="0" relativeHeight="251660288" behindDoc="0" locked="0" layoutInCell="1" hidden="0" allowOverlap="1" wp14:anchorId="35017028" wp14:editId="1338897F">
              <wp:simplePos x="0" y="0"/>
              <wp:positionH relativeFrom="column">
                <wp:posOffset>6286500</wp:posOffset>
              </wp:positionH>
              <wp:positionV relativeFrom="paragraph">
                <wp:posOffset>-380999</wp:posOffset>
              </wp:positionV>
              <wp:extent cx="476628" cy="270455"/>
              <wp:effectExtent l="0" t="0" r="0" b="0"/>
              <wp:wrapNone/>
              <wp:docPr id="20" name="Group 20" descr="Ethernet"/>
              <wp:cNvGraphicFramePr/>
              <a:graphic xmlns:a="http://schemas.openxmlformats.org/drawingml/2006/main">
                <a:graphicData uri="http://schemas.microsoft.com/office/word/2010/wordprocessingGroup">
                  <wpg:wgp>
                    <wpg:cNvGrpSpPr/>
                    <wpg:grpSpPr>
                      <a:xfrm>
                        <a:off x="0" y="0"/>
                        <a:ext cx="476628" cy="270455"/>
                        <a:chOff x="5107686" y="3644773"/>
                        <a:chExt cx="476628" cy="270455"/>
                      </a:xfrm>
                    </wpg:grpSpPr>
                    <wpg:grpSp>
                      <wpg:cNvPr id="6" name="Group 6"/>
                      <wpg:cNvGrpSpPr/>
                      <wpg:grpSpPr>
                        <a:xfrm>
                          <a:off x="5107686" y="3644773"/>
                          <a:ext cx="476628" cy="270455"/>
                          <a:chOff x="5952087" y="-71481"/>
                          <a:chExt cx="772668" cy="438150"/>
                        </a:xfrm>
                      </wpg:grpSpPr>
                      <wps:wsp>
                        <wps:cNvPr id="7" name="Rectangle 7"/>
                        <wps:cNvSpPr/>
                        <wps:spPr>
                          <a:xfrm>
                            <a:off x="5952087" y="-71481"/>
                            <a:ext cx="772650" cy="438150"/>
                          </a:xfrm>
                          <a:prstGeom prst="rect">
                            <a:avLst/>
                          </a:prstGeom>
                          <a:noFill/>
                          <a:ln>
                            <a:noFill/>
                          </a:ln>
                        </wps:spPr>
                        <wps:txbx>
                          <w:txbxContent>
                            <w:p w14:paraId="1328FCEF" w14:textId="77777777" w:rsidR="00C6290C" w:rsidRDefault="00C6290C">
                              <w:pPr>
                                <w:spacing w:before="0" w:after="0"/>
                                <w:jc w:val="left"/>
                                <w:textDirection w:val="btLr"/>
                              </w:pPr>
                            </w:p>
                          </w:txbxContent>
                        </wps:txbx>
                        <wps:bodyPr spcFirstLastPara="1" wrap="square" lIns="91425" tIns="91425" rIns="91425" bIns="91425" anchor="ctr" anchorCtr="0">
                          <a:noAutofit/>
                        </wps:bodyPr>
                      </wps:wsp>
                      <wps:wsp>
                        <wps:cNvPr id="8" name="Freeform: Shape 8"/>
                        <wps:cNvSpPr/>
                        <wps:spPr>
                          <a:xfrm>
                            <a:off x="5952087" y="-71481"/>
                            <a:ext cx="266700" cy="438150"/>
                          </a:xfrm>
                          <a:custGeom>
                            <a:avLst/>
                            <a:gdLst/>
                            <a:ahLst/>
                            <a:cxnLst/>
                            <a:rect l="l" t="t" r="r" b="b"/>
                            <a:pathLst>
                              <a:path w="266700" h="438150" extrusionOk="0">
                                <a:moveTo>
                                  <a:pt x="222599" y="433292"/>
                                </a:moveTo>
                                <a:lnTo>
                                  <a:pt x="7144" y="217837"/>
                                </a:lnTo>
                                <a:lnTo>
                                  <a:pt x="217837" y="7144"/>
                                </a:lnTo>
                                <a:lnTo>
                                  <a:pt x="258223" y="47530"/>
                                </a:lnTo>
                                <a:lnTo>
                                  <a:pt x="87916" y="217837"/>
                                </a:lnTo>
                                <a:lnTo>
                                  <a:pt x="262985" y="392906"/>
                                </a:lnTo>
                                <a:lnTo>
                                  <a:pt x="222599" y="433292"/>
                                </a:lnTo>
                                <a:close/>
                              </a:path>
                            </a:pathLst>
                          </a:custGeom>
                          <a:solidFill>
                            <a:schemeClr val="lt1"/>
                          </a:solidFill>
                          <a:ln>
                            <a:noFill/>
                          </a:ln>
                        </wps:spPr>
                        <wps:bodyPr spcFirstLastPara="1" wrap="square" lIns="91425" tIns="91425" rIns="91425" bIns="91425" anchor="ctr" anchorCtr="0">
                          <a:noAutofit/>
                        </wps:bodyPr>
                      </wps:wsp>
                      <wps:wsp>
                        <wps:cNvPr id="9" name="Freeform: Shape 9"/>
                        <wps:cNvSpPr/>
                        <wps:spPr>
                          <a:xfrm>
                            <a:off x="6458055" y="-71481"/>
                            <a:ext cx="266700" cy="438150"/>
                          </a:xfrm>
                          <a:custGeom>
                            <a:avLst/>
                            <a:gdLst/>
                            <a:ahLst/>
                            <a:cxnLst/>
                            <a:rect l="l" t="t" r="r" b="b"/>
                            <a:pathLst>
                              <a:path w="266700" h="438150" extrusionOk="0">
                                <a:moveTo>
                                  <a:pt x="47530" y="433292"/>
                                </a:moveTo>
                                <a:lnTo>
                                  <a:pt x="7144" y="392906"/>
                                </a:lnTo>
                                <a:lnTo>
                                  <a:pt x="182213" y="217837"/>
                                </a:lnTo>
                                <a:lnTo>
                                  <a:pt x="11906" y="47530"/>
                                </a:lnTo>
                                <a:lnTo>
                                  <a:pt x="52292" y="7144"/>
                                </a:lnTo>
                                <a:lnTo>
                                  <a:pt x="262985" y="217837"/>
                                </a:lnTo>
                                <a:lnTo>
                                  <a:pt x="47530" y="433292"/>
                                </a:lnTo>
                                <a:close/>
                              </a:path>
                            </a:pathLst>
                          </a:custGeom>
                          <a:solidFill>
                            <a:schemeClr val="lt1"/>
                          </a:solidFill>
                          <a:ln>
                            <a:noFill/>
                          </a:ln>
                        </wps:spPr>
                        <wps:bodyPr spcFirstLastPara="1" wrap="square" lIns="91425" tIns="91425" rIns="91425" bIns="91425" anchor="ctr" anchorCtr="0">
                          <a:noAutofit/>
                        </wps:bodyPr>
                      </wps:wsp>
                    </wpg:grp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017028" id="Group 20" o:spid="_x0000_s1032" alt="Ethernet" style="position:absolute;left:0;text-align:left;margin-left:495pt;margin-top:-30pt;width:37.55pt;height:21.3pt;z-index:251660288" coordorigin="51076,36447" coordsize="4766,2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">
              <v:group id="Group 6" o:spid="_x0000_s1033" style="position:absolute;left:51076;top:36447;width:4767;height:2705" coordorigin="59520,-714" coordsize="7726,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4" style="position:absolute;left:59520;top:-714;width:7727;height:4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1328FCEF" w14:textId="77777777" w:rsidR="00C6290C" w:rsidRDefault="00C6290C">
                        <w:pPr>
                          <w:spacing w:before="0" w:after="0"/>
                          <w:jc w:val="left"/>
                          <w:textDirection w:val="btLr"/>
                        </w:pPr>
                      </w:p>
                    </w:txbxContent>
                  </v:textbox>
                </v:rect>
                <v:shape id="Freeform: Shape 8" o:spid="_x0000_s1035" style="position:absolute;left:59520;top:-714;width:2667;height:4380;visibility:visible;mso-wrap-style:square;v-text-anchor:middle" coordsize="2667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" path="m222599,433292l7144,217837,217837,7144r40386,40386l87916,217837,262985,392906r-40386,40386xe" fillcolor="white [3201]" stroked="f">
                  <v:path arrowok="t" o:extrusionok="f"/>
                </v:shape>
                <v:shape id="Freeform: Shape 9" o:spid="_x0000_s1036" style="position:absolute;left:64580;top:-714;width:2667;height:4380;visibility:visible;mso-wrap-style:square;v-text-anchor:middle" coordsize="2667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" path="m47530,433292l7144,392906,182213,217837,11906,47530,52292,7144,262985,217837,47530,433292xe" fillcolor="white [3201]" stroked="f">
                  <v:path arrowok="t" o:extrusionok="f"/>
                </v:shape>
              </v:group>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90C"/>
    <w:rsid w:val="001B6349"/>
    <w:rsid w:val="002C362E"/>
    <w:rsid w:val="00307344"/>
    <w:rsid w:val="00347FA5"/>
    <w:rsid w:val="00482BD7"/>
    <w:rsid w:val="004B3DE7"/>
    <w:rsid w:val="004B7378"/>
    <w:rsid w:val="004B7562"/>
    <w:rsid w:val="0051023A"/>
    <w:rsid w:val="005921F9"/>
    <w:rsid w:val="005A6044"/>
    <w:rsid w:val="005A797F"/>
    <w:rsid w:val="005B3880"/>
    <w:rsid w:val="005C7E79"/>
    <w:rsid w:val="005D024B"/>
    <w:rsid w:val="005F4CFF"/>
    <w:rsid w:val="006923F7"/>
    <w:rsid w:val="006B032F"/>
    <w:rsid w:val="006F3803"/>
    <w:rsid w:val="007C6E00"/>
    <w:rsid w:val="00835771"/>
    <w:rsid w:val="00850F27"/>
    <w:rsid w:val="008E24EF"/>
    <w:rsid w:val="008F0F2A"/>
    <w:rsid w:val="009B5F98"/>
    <w:rsid w:val="009E2FF5"/>
    <w:rsid w:val="00A820EB"/>
    <w:rsid w:val="00AC6D1A"/>
    <w:rsid w:val="00AF521C"/>
    <w:rsid w:val="00B40DDD"/>
    <w:rsid w:val="00BF3104"/>
    <w:rsid w:val="00C6290C"/>
    <w:rsid w:val="00D42E9F"/>
    <w:rsid w:val="00D4354E"/>
    <w:rsid w:val="00D74FFD"/>
    <w:rsid w:val="00DD0E3E"/>
    <w:rsid w:val="00E10A3D"/>
    <w:rsid w:val="00ED2FA3"/>
    <w:rsid w:val="00ED4368"/>
    <w:rsid w:val="00F46AB5"/>
    <w:rsid w:val="00F65990"/>
    <w:rsid w:val="00FF79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501D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re Franklin" w:eastAsia="Libre Franklin" w:hAnsi="Libre Franklin" w:cs="Libre Franklin"/>
        <w:color w:val="595959"/>
        <w:sz w:val="24"/>
        <w:szCs w:val="24"/>
        <w:lang w:val="en-IN" w:eastAsia="en-US" w:bidi="ar-SA"/>
      </w:rPr>
    </w:rPrDefault>
    <w:pPrDefault>
      <w:pPr>
        <w:spacing w:before="40" w:after="40"/>
        <w:jc w:val="cente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6B032F"/>
    <w:rPr>
      <w:rFonts w:eastAsiaTheme="minorHAnsi"/>
      <w:color w:val="595959" w:themeColor="text1" w:themeTint="A6"/>
      <w:kern w:val="20"/>
      <w:szCs w:val="20"/>
    </w:rPr>
  </w:style>
  <w:style w:type="paragraph" w:styleId="Kop1">
    <w:name w:val="heading 1"/>
    <w:basedOn w:val="Normaal"/>
    <w:next w:val="Normaal"/>
    <w:link w:val="Kop1Teken"/>
    <w:uiPriority w:val="9"/>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Kop2">
    <w:name w:val="heading 2"/>
    <w:basedOn w:val="Normaal"/>
    <w:next w:val="Normaal"/>
    <w:link w:val="Kop2Teken"/>
    <w:uiPriority w:val="9"/>
    <w:semiHidden/>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Kop3">
    <w:name w:val="heading 3"/>
    <w:basedOn w:val="Normaal"/>
    <w:next w:val="Normaal"/>
    <w:uiPriority w:val="9"/>
    <w:semiHidden/>
    <w:unhideWhenUsed/>
    <w:qFormat/>
    <w:pPr>
      <w:keepNext/>
      <w:keepLines/>
      <w:spacing w:before="280" w:after="80"/>
      <w:outlineLvl w:val="2"/>
    </w:pPr>
    <w:rPr>
      <w:b/>
      <w:sz w:val="28"/>
      <w:szCs w:val="28"/>
    </w:rPr>
  </w:style>
  <w:style w:type="paragraph" w:styleId="Kop4">
    <w:name w:val="heading 4"/>
    <w:basedOn w:val="Normaal"/>
    <w:next w:val="Normaal"/>
    <w:uiPriority w:val="9"/>
    <w:semiHidden/>
    <w:unhideWhenUsed/>
    <w:qFormat/>
    <w:pPr>
      <w:keepNext/>
      <w:keepLines/>
      <w:spacing w:before="240"/>
      <w:outlineLvl w:val="3"/>
    </w:pPr>
    <w:rPr>
      <w:b/>
      <w:szCs w:val="24"/>
    </w:rPr>
  </w:style>
  <w:style w:type="paragraph" w:styleId="Kop5">
    <w:name w:val="heading 5"/>
    <w:basedOn w:val="Normaal"/>
    <w:next w:val="Normaal"/>
    <w:uiPriority w:val="9"/>
    <w:semiHidden/>
    <w:unhideWhenUsed/>
    <w:qFormat/>
    <w:pPr>
      <w:keepNext/>
      <w:keepLines/>
      <w:spacing w:before="220"/>
      <w:outlineLvl w:val="4"/>
    </w:pPr>
    <w:rPr>
      <w:b/>
      <w:sz w:val="22"/>
      <w:szCs w:val="22"/>
    </w:rPr>
  </w:style>
  <w:style w:type="paragraph" w:styleId="Kop6">
    <w:name w:val="heading 6"/>
    <w:basedOn w:val="Normaal"/>
    <w:next w:val="Normaal"/>
    <w:uiPriority w:val="9"/>
    <w:semiHidden/>
    <w:unhideWhenUsed/>
    <w:qFormat/>
    <w:pPr>
      <w:keepNext/>
      <w:keepLines/>
      <w:spacing w:before="200"/>
      <w:outlineLvl w:val="5"/>
    </w:pPr>
    <w:rPr>
      <w:b/>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Normaal"/>
    <w:next w:val="Normaal"/>
    <w:uiPriority w:val="10"/>
    <w:qFormat/>
    <w:pPr>
      <w:keepNext/>
      <w:keepLines/>
      <w:spacing w:before="480" w:after="120"/>
    </w:pPr>
    <w:rPr>
      <w:b/>
      <w:sz w:val="72"/>
      <w:szCs w:val="72"/>
    </w:rPr>
  </w:style>
  <w:style w:type="character" w:customStyle="1" w:styleId="Kop1Teken">
    <w:name w:val="Kop 1 Teken"/>
    <w:basedOn w:val="Standaardalinea-lettertype"/>
    <w:link w:val="Kop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al"/>
    <w:uiPriority w:val="3"/>
    <w:qFormat/>
    <w:rsid w:val="00A66B18"/>
    <w:pPr>
      <w:spacing w:before="840"/>
    </w:pPr>
    <w:rPr>
      <w:b/>
      <w:bCs/>
      <w:color w:val="000000" w:themeColor="text1"/>
    </w:rPr>
  </w:style>
  <w:style w:type="paragraph" w:styleId="Aanhef">
    <w:name w:val="Salutation"/>
    <w:basedOn w:val="Normaal"/>
    <w:link w:val="AanhefTeken"/>
    <w:uiPriority w:val="4"/>
    <w:unhideWhenUsed/>
    <w:qFormat/>
    <w:rsid w:val="00A66B18"/>
    <w:pPr>
      <w:spacing w:before="720"/>
    </w:pPr>
  </w:style>
  <w:style w:type="character" w:customStyle="1" w:styleId="AanhefTeken">
    <w:name w:val="Aanhef Teken"/>
    <w:basedOn w:val="Standaardalinea-lettertype"/>
    <w:link w:val="Aanhef"/>
    <w:uiPriority w:val="4"/>
    <w:rsid w:val="00A66B18"/>
    <w:rPr>
      <w:rFonts w:eastAsiaTheme="minorHAnsi"/>
      <w:color w:val="595959" w:themeColor="text1" w:themeTint="A6"/>
      <w:kern w:val="20"/>
      <w:sz w:val="20"/>
      <w:szCs w:val="20"/>
    </w:rPr>
  </w:style>
  <w:style w:type="paragraph" w:styleId="Afsluiting">
    <w:name w:val="Closing"/>
    <w:basedOn w:val="Normaal"/>
    <w:next w:val="Handtekening"/>
    <w:link w:val="AfsluitingTeken"/>
    <w:uiPriority w:val="6"/>
    <w:unhideWhenUsed/>
    <w:qFormat/>
    <w:rsid w:val="00A6783B"/>
    <w:pPr>
      <w:spacing w:before="480" w:after="960"/>
    </w:pPr>
  </w:style>
  <w:style w:type="character" w:customStyle="1" w:styleId="AfsluitingTeken">
    <w:name w:val="Afsluiting Teken"/>
    <w:basedOn w:val="Standaardalinea-lettertype"/>
    <w:link w:val="Afsluiting"/>
    <w:uiPriority w:val="6"/>
    <w:rsid w:val="00A6783B"/>
    <w:rPr>
      <w:rFonts w:eastAsiaTheme="minorHAnsi"/>
      <w:color w:val="595959" w:themeColor="text1" w:themeTint="A6"/>
      <w:kern w:val="20"/>
      <w:szCs w:val="20"/>
    </w:rPr>
  </w:style>
  <w:style w:type="paragraph" w:styleId="Handtekening">
    <w:name w:val="Signature"/>
    <w:basedOn w:val="Normaal"/>
    <w:link w:val="HandtekeningTeken"/>
    <w:uiPriority w:val="7"/>
    <w:unhideWhenUsed/>
    <w:qFormat/>
    <w:rsid w:val="00A6783B"/>
    <w:pPr>
      <w:contextualSpacing/>
    </w:pPr>
    <w:rPr>
      <w:b/>
      <w:bCs/>
      <w:color w:val="17406D" w:themeColor="accent1"/>
    </w:rPr>
  </w:style>
  <w:style w:type="character" w:customStyle="1" w:styleId="HandtekeningTeken">
    <w:name w:val="Handtekening Teken"/>
    <w:basedOn w:val="Standaardalinea-lettertype"/>
    <w:link w:val="Handtekening"/>
    <w:uiPriority w:val="7"/>
    <w:rsid w:val="00A6783B"/>
    <w:rPr>
      <w:rFonts w:eastAsiaTheme="minorHAnsi"/>
      <w:b/>
      <w:bCs/>
      <w:color w:val="17406D" w:themeColor="accent1"/>
      <w:kern w:val="20"/>
      <w:szCs w:val="20"/>
    </w:rPr>
  </w:style>
  <w:style w:type="paragraph" w:styleId="Koptekst">
    <w:name w:val="header"/>
    <w:basedOn w:val="Normaal"/>
    <w:link w:val="KoptekstTeken"/>
    <w:uiPriority w:val="99"/>
    <w:unhideWhenUsed/>
    <w:rsid w:val="003E24DF"/>
    <w:pPr>
      <w:spacing w:after="0"/>
      <w:jc w:val="right"/>
    </w:pPr>
  </w:style>
  <w:style w:type="character" w:customStyle="1" w:styleId="KoptekstTeken">
    <w:name w:val="Koptekst Teken"/>
    <w:basedOn w:val="Standaardalinea-lettertype"/>
    <w:link w:val="Koptekst"/>
    <w:uiPriority w:val="99"/>
    <w:rsid w:val="003E24DF"/>
    <w:rPr>
      <w:rFonts w:eastAsiaTheme="minorHAnsi"/>
      <w:color w:val="595959" w:themeColor="text1" w:themeTint="A6"/>
      <w:kern w:val="20"/>
      <w:sz w:val="20"/>
      <w:szCs w:val="20"/>
    </w:rPr>
  </w:style>
  <w:style w:type="character" w:styleId="Zwaar">
    <w:name w:val="Strong"/>
    <w:basedOn w:val="Standaardalinea-lettertype"/>
    <w:uiPriority w:val="1"/>
    <w:semiHidden/>
    <w:rsid w:val="003E24DF"/>
    <w:rPr>
      <w:b/>
      <w:bCs/>
    </w:rPr>
  </w:style>
  <w:style w:type="paragraph" w:customStyle="1" w:styleId="ContactInfo">
    <w:name w:val="Contact Info"/>
    <w:basedOn w:val="Normaal"/>
    <w:uiPriority w:val="1"/>
    <w:qFormat/>
    <w:rsid w:val="00A66B18"/>
    <w:pPr>
      <w:spacing w:before="0" w:after="0"/>
    </w:pPr>
    <w:rPr>
      <w:color w:val="FFFFFF" w:themeColor="background1"/>
    </w:rPr>
  </w:style>
  <w:style w:type="character" w:customStyle="1" w:styleId="Kop2Teken">
    <w:name w:val="Kop 2 Teken"/>
    <w:basedOn w:val="Standaardalinea-lettertype"/>
    <w:link w:val="Kop2"/>
    <w:uiPriority w:val="9"/>
    <w:rsid w:val="004A2B0D"/>
    <w:rPr>
      <w:rFonts w:asciiTheme="majorHAnsi" w:eastAsiaTheme="majorEastAsia" w:hAnsiTheme="majorHAnsi" w:cstheme="majorBidi"/>
      <w:color w:val="112F51" w:themeColor="accent1" w:themeShade="BF"/>
      <w:kern w:val="20"/>
      <w:sz w:val="26"/>
      <w:szCs w:val="26"/>
    </w:rPr>
  </w:style>
  <w:style w:type="paragraph" w:styleId="Normaalweb">
    <w:name w:val="Normal (Web)"/>
    <w:basedOn w:val="Norma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kstvantijdelijkeaanduiding">
    <w:name w:val="Placeholder Text"/>
    <w:basedOn w:val="Standaardalinea-lettertype"/>
    <w:uiPriority w:val="99"/>
    <w:semiHidden/>
    <w:rsid w:val="001766D6"/>
    <w:rPr>
      <w:color w:val="808080"/>
    </w:rPr>
  </w:style>
  <w:style w:type="paragraph" w:styleId="Voettekst">
    <w:name w:val="footer"/>
    <w:basedOn w:val="Normaal"/>
    <w:link w:val="VoettekstTeken"/>
    <w:uiPriority w:val="99"/>
    <w:unhideWhenUsed/>
    <w:rsid w:val="00A66B18"/>
    <w:pPr>
      <w:tabs>
        <w:tab w:val="center" w:pos="4680"/>
        <w:tab w:val="right" w:pos="9360"/>
      </w:tabs>
      <w:spacing w:before="0" w:after="0"/>
    </w:pPr>
  </w:style>
  <w:style w:type="character" w:customStyle="1" w:styleId="VoettekstTeken">
    <w:name w:val="Voettekst Teken"/>
    <w:basedOn w:val="Standaardalinea-lettertype"/>
    <w:link w:val="Voettekst"/>
    <w:uiPriority w:val="99"/>
    <w:rsid w:val="00A66B18"/>
    <w:rPr>
      <w:rFonts w:eastAsiaTheme="minorHAnsi"/>
      <w:color w:val="595959" w:themeColor="text1" w:themeTint="A6"/>
      <w:kern w:val="20"/>
      <w:sz w:val="20"/>
      <w:szCs w:val="20"/>
    </w:rPr>
  </w:style>
  <w:style w:type="paragraph" w:customStyle="1" w:styleId="Logo">
    <w:name w:val="Logo"/>
    <w:basedOn w:val="Normaal"/>
    <w:next w:val="Normaal"/>
    <w:link w:val="LogoChar"/>
    <w:qFormat/>
    <w:rsid w:val="00AA089B"/>
    <w:pPr>
      <w:spacing w:before="0" w:after="0"/>
      <w:ind w:left="-180" w:right="-24"/>
    </w:pPr>
    <w:rPr>
      <w:rFonts w:hAnsi="Calibri"/>
      <w:b/>
      <w:bCs/>
      <w:color w:val="FFFFFF" w:themeColor="background1"/>
      <w:spacing w:val="120"/>
      <w:kern w:val="24"/>
      <w:sz w:val="44"/>
      <w:szCs w:val="48"/>
    </w:rPr>
  </w:style>
  <w:style w:type="character" w:customStyle="1" w:styleId="LogoChar">
    <w:name w:val="Logo Char"/>
    <w:basedOn w:val="Standaardalinea-lettertype"/>
    <w:link w:val="Logo"/>
    <w:rsid w:val="00AA089B"/>
    <w:rPr>
      <w:rFonts w:eastAsiaTheme="minorHAnsi" w:hAnsi="Calibri"/>
      <w:b/>
      <w:bCs/>
      <w:color w:val="FFFFFF" w:themeColor="background1"/>
      <w:spacing w:val="120"/>
      <w:kern w:val="24"/>
      <w:sz w:val="44"/>
      <w:szCs w:val="48"/>
    </w:rPr>
  </w:style>
  <w:style w:type="paragraph" w:styleId="Lijstalinea">
    <w:name w:val="List Paragraph"/>
    <w:basedOn w:val="Normaal"/>
    <w:uiPriority w:val="34"/>
    <w:qFormat/>
    <w:rsid w:val="00483E85"/>
    <w:pPr>
      <w:suppressAutoHyphens/>
      <w:autoSpaceDN w:val="0"/>
      <w:spacing w:before="0" w:after="160" w:line="244" w:lineRule="auto"/>
      <w:textAlignment w:val="baseline"/>
    </w:pPr>
    <w:rPr>
      <w:rFonts w:ascii="Calibri" w:eastAsia="Times New Roman" w:hAnsi="Calibri" w:cs="Arial"/>
      <w:color w:val="auto"/>
      <w:kern w:val="0"/>
      <w:sz w:val="22"/>
      <w:szCs w:val="22"/>
    </w:rPr>
  </w:style>
  <w:style w:type="paragraph" w:customStyle="1" w:styleId="Normal1">
    <w:name w:val="Normal1"/>
    <w:rsid w:val="00483E85"/>
    <w:pPr>
      <w:suppressAutoHyphens/>
      <w:autoSpaceDN w:val="0"/>
      <w:spacing w:after="160"/>
      <w:textAlignment w:val="baseline"/>
    </w:pPr>
    <w:rPr>
      <w:rFonts w:ascii="Calibri" w:eastAsia="Calibri" w:hAnsi="Calibri" w:cs="Calibri"/>
      <w:sz w:val="22"/>
      <w:szCs w:val="22"/>
      <w:lang w:eastAsia="nl-NL"/>
    </w:rPr>
  </w:style>
  <w:style w:type="character" w:styleId="Hyperlink">
    <w:name w:val="Hyperlink"/>
    <w:basedOn w:val="Standaardalinea-lettertype"/>
    <w:uiPriority w:val="99"/>
    <w:rsid w:val="00483E85"/>
    <w:rPr>
      <w:color w:val="6B9F25"/>
      <w:u w:val="single"/>
    </w:rPr>
  </w:style>
  <w:style w:type="paragraph" w:styleId="Kopvaninhoudsopgave">
    <w:name w:val="TOC Heading"/>
    <w:basedOn w:val="Kop1"/>
    <w:next w:val="Normaal"/>
    <w:uiPriority w:val="39"/>
    <w:unhideWhenUsed/>
    <w:qFormat/>
    <w:rsid w:val="00EB5498"/>
    <w:pPr>
      <w:keepNext/>
      <w:keepLines/>
      <w:spacing w:before="240" w:after="0" w:line="259" w:lineRule="auto"/>
      <w:contextualSpacing w:val="0"/>
      <w:outlineLvl w:val="9"/>
    </w:pPr>
    <w:rPr>
      <w:caps w:val="0"/>
      <w:kern w:val="0"/>
      <w:sz w:val="32"/>
      <w:szCs w:val="32"/>
    </w:rPr>
  </w:style>
  <w:style w:type="paragraph" w:styleId="Inhopg2">
    <w:name w:val="toc 2"/>
    <w:basedOn w:val="Normaal"/>
    <w:next w:val="Normaal"/>
    <w:autoRedefine/>
    <w:uiPriority w:val="39"/>
    <w:unhideWhenUsed/>
    <w:rsid w:val="00EB5498"/>
    <w:pPr>
      <w:spacing w:before="120" w:after="0"/>
      <w:ind w:left="240"/>
    </w:pPr>
    <w:rPr>
      <w:rFonts w:cs="Times New Roman"/>
      <w:i/>
      <w:iCs/>
      <w:sz w:val="20"/>
      <w:szCs w:val="24"/>
    </w:rPr>
  </w:style>
  <w:style w:type="paragraph" w:styleId="Inhopg1">
    <w:name w:val="toc 1"/>
    <w:basedOn w:val="Normaal"/>
    <w:next w:val="Normaal"/>
    <w:autoRedefine/>
    <w:uiPriority w:val="39"/>
    <w:unhideWhenUsed/>
    <w:rsid w:val="00EB5498"/>
    <w:pPr>
      <w:spacing w:before="240" w:after="120"/>
    </w:pPr>
    <w:rPr>
      <w:rFonts w:cs="Times New Roman"/>
      <w:b/>
      <w:bCs/>
      <w:sz w:val="20"/>
      <w:szCs w:val="24"/>
    </w:rPr>
  </w:style>
  <w:style w:type="paragraph" w:styleId="Inhopg3">
    <w:name w:val="toc 3"/>
    <w:basedOn w:val="Normaal"/>
    <w:next w:val="Normaal"/>
    <w:autoRedefine/>
    <w:uiPriority w:val="39"/>
    <w:unhideWhenUsed/>
    <w:rsid w:val="00EB5498"/>
    <w:pPr>
      <w:spacing w:before="0" w:after="0"/>
      <w:ind w:left="480"/>
    </w:pPr>
    <w:rPr>
      <w:rFonts w:cs="Times New Roman"/>
      <w:sz w:val="20"/>
      <w:szCs w:val="24"/>
    </w:rPr>
  </w:style>
  <w:style w:type="paragraph" w:styleId="Inhopg4">
    <w:name w:val="toc 4"/>
    <w:basedOn w:val="Normaal"/>
    <w:next w:val="Normaal"/>
    <w:autoRedefine/>
    <w:uiPriority w:val="39"/>
    <w:unhideWhenUsed/>
    <w:rsid w:val="004305B2"/>
    <w:pPr>
      <w:spacing w:before="0" w:after="0"/>
    </w:pPr>
    <w:rPr>
      <w:rFonts w:cs="Times New Roman"/>
      <w:sz w:val="20"/>
      <w:szCs w:val="24"/>
    </w:rPr>
  </w:style>
  <w:style w:type="paragraph" w:styleId="Inhopg5">
    <w:name w:val="toc 5"/>
    <w:basedOn w:val="Normaal"/>
    <w:next w:val="Normaal"/>
    <w:autoRedefine/>
    <w:uiPriority w:val="39"/>
    <w:unhideWhenUsed/>
    <w:rsid w:val="004305B2"/>
    <w:pPr>
      <w:spacing w:before="0" w:after="0"/>
      <w:ind w:left="960"/>
    </w:pPr>
    <w:rPr>
      <w:rFonts w:cs="Times New Roman"/>
      <w:sz w:val="20"/>
      <w:szCs w:val="24"/>
    </w:rPr>
  </w:style>
  <w:style w:type="paragraph" w:styleId="Inhopg6">
    <w:name w:val="toc 6"/>
    <w:basedOn w:val="Normaal"/>
    <w:next w:val="Normaal"/>
    <w:autoRedefine/>
    <w:uiPriority w:val="39"/>
    <w:unhideWhenUsed/>
    <w:rsid w:val="004305B2"/>
    <w:pPr>
      <w:spacing w:before="0" w:after="0"/>
      <w:ind w:left="1200"/>
    </w:pPr>
    <w:rPr>
      <w:rFonts w:cs="Times New Roman"/>
      <w:sz w:val="20"/>
      <w:szCs w:val="24"/>
    </w:rPr>
  </w:style>
  <w:style w:type="paragraph" w:styleId="Inhopg7">
    <w:name w:val="toc 7"/>
    <w:basedOn w:val="Normaal"/>
    <w:next w:val="Normaal"/>
    <w:autoRedefine/>
    <w:uiPriority w:val="39"/>
    <w:unhideWhenUsed/>
    <w:rsid w:val="004305B2"/>
    <w:pPr>
      <w:spacing w:before="0" w:after="0"/>
      <w:ind w:left="1440"/>
    </w:pPr>
    <w:rPr>
      <w:rFonts w:cs="Times New Roman"/>
      <w:sz w:val="20"/>
      <w:szCs w:val="24"/>
    </w:rPr>
  </w:style>
  <w:style w:type="paragraph" w:styleId="Inhopg8">
    <w:name w:val="toc 8"/>
    <w:basedOn w:val="Normaal"/>
    <w:next w:val="Normaal"/>
    <w:autoRedefine/>
    <w:uiPriority w:val="39"/>
    <w:unhideWhenUsed/>
    <w:rsid w:val="004305B2"/>
    <w:pPr>
      <w:spacing w:before="0" w:after="0"/>
      <w:ind w:left="1680"/>
    </w:pPr>
    <w:rPr>
      <w:rFonts w:cs="Times New Roman"/>
      <w:sz w:val="20"/>
      <w:szCs w:val="24"/>
    </w:rPr>
  </w:style>
  <w:style w:type="paragraph" w:styleId="Inhopg9">
    <w:name w:val="toc 9"/>
    <w:basedOn w:val="Normaal"/>
    <w:next w:val="Normaal"/>
    <w:autoRedefine/>
    <w:uiPriority w:val="39"/>
    <w:unhideWhenUsed/>
    <w:rsid w:val="004305B2"/>
    <w:pPr>
      <w:spacing w:before="0" w:after="0"/>
      <w:ind w:left="1920"/>
    </w:pPr>
    <w:rPr>
      <w:rFonts w:cs="Times New Roman"/>
      <w:sz w:val="20"/>
      <w:szCs w:val="24"/>
    </w:rPr>
  </w:style>
  <w:style w:type="paragraph" w:styleId="Voetnoottekst">
    <w:name w:val="footnote text"/>
    <w:basedOn w:val="Normaal"/>
    <w:link w:val="VoetnoottekstTeken"/>
    <w:uiPriority w:val="99"/>
    <w:semiHidden/>
    <w:unhideWhenUsed/>
    <w:rsid w:val="004305B2"/>
    <w:pPr>
      <w:spacing w:before="0" w:after="0"/>
    </w:pPr>
    <w:rPr>
      <w:sz w:val="20"/>
    </w:rPr>
  </w:style>
  <w:style w:type="character" w:customStyle="1" w:styleId="VoetnoottekstTeken">
    <w:name w:val="Voetnoottekst Teken"/>
    <w:basedOn w:val="Standaardalinea-lettertype"/>
    <w:link w:val="Voetnoottekst"/>
    <w:uiPriority w:val="99"/>
    <w:semiHidden/>
    <w:rsid w:val="004305B2"/>
    <w:rPr>
      <w:rFonts w:eastAsiaTheme="minorHAnsi"/>
      <w:color w:val="595959" w:themeColor="text1" w:themeTint="A6"/>
      <w:kern w:val="20"/>
      <w:sz w:val="20"/>
      <w:szCs w:val="20"/>
    </w:rPr>
  </w:style>
  <w:style w:type="character" w:styleId="Voetnootmarkering">
    <w:name w:val="footnote reference"/>
    <w:basedOn w:val="Standaardalinea-lettertype"/>
    <w:uiPriority w:val="99"/>
    <w:semiHidden/>
    <w:unhideWhenUsed/>
    <w:rsid w:val="004305B2"/>
    <w:rPr>
      <w:vertAlign w:val="superscript"/>
    </w:rPr>
  </w:style>
  <w:style w:type="table" w:customStyle="1" w:styleId="GridTable5DarkAccent2">
    <w:name w:val="Grid Table 5 Dark Accent 2"/>
    <w:basedOn w:val="Standaardtabel"/>
    <w:uiPriority w:val="50"/>
    <w:rsid w:val="00B96BD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customStyle="1" w:styleId="GridTable4Accent2">
    <w:name w:val="Grid Table 4 Accent 2"/>
    <w:basedOn w:val="Standaardtabel"/>
    <w:uiPriority w:val="49"/>
    <w:rsid w:val="00B96BDA"/>
    <w:tblPr>
      <w:tblStyleRowBandSize w:val="1"/>
      <w:tblStyleColBandSize w:val="1"/>
      <w:tblInd w:w="0" w:type="dxa"/>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Tabelraster">
    <w:name w:val="Table Grid"/>
    <w:basedOn w:val="Standaardtabel"/>
    <w:uiPriority w:val="39"/>
    <w:rsid w:val="00734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Standaardtabel"/>
    <w:uiPriority w:val="46"/>
    <w:rsid w:val="001975B7"/>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Light">
    <w:name w:val="Grid Table Light"/>
    <w:basedOn w:val="Standaardtabel"/>
    <w:uiPriority w:val="40"/>
    <w:rsid w:val="0029673F"/>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tab-span">
    <w:name w:val="apple-tab-span"/>
    <w:basedOn w:val="Standaardalinea-lettertype"/>
    <w:rsid w:val="00BC4734"/>
  </w:style>
  <w:style w:type="paragraph" w:styleId="Subtitel">
    <w:name w:val="Subtitle"/>
    <w:basedOn w:val="Normaal"/>
    <w:next w:val="Normaal"/>
    <w:uiPriority w:val="11"/>
    <w:qFormat/>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Standaardalinea-lettertype"/>
    <w:uiPriority w:val="99"/>
    <w:semiHidden/>
    <w:unhideWhenUsed/>
    <w:rsid w:val="006F3803"/>
    <w:rPr>
      <w:color w:val="605E5C"/>
      <w:shd w:val="clear" w:color="auto" w:fill="E1DFDD"/>
    </w:rPr>
  </w:style>
  <w:style w:type="paragraph" w:styleId="Ballontekst">
    <w:name w:val="Balloon Text"/>
    <w:basedOn w:val="Normaal"/>
    <w:link w:val="BallontekstTeken"/>
    <w:uiPriority w:val="99"/>
    <w:semiHidden/>
    <w:unhideWhenUsed/>
    <w:rsid w:val="00BF3104"/>
    <w:pPr>
      <w:spacing w:before="0" w:after="0"/>
    </w:pPr>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BF3104"/>
    <w:rPr>
      <w:rFonts w:ascii="Lucida Grande" w:eastAsiaTheme="minorHAnsi" w:hAnsi="Lucida Grande" w:cs="Lucida Grande"/>
      <w:color w:val="595959" w:themeColor="text1" w:themeTint="A6"/>
      <w:kern w:val="2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re Franklin" w:eastAsia="Libre Franklin" w:hAnsi="Libre Franklin" w:cs="Libre Franklin"/>
        <w:color w:val="595959"/>
        <w:sz w:val="24"/>
        <w:szCs w:val="24"/>
        <w:lang w:val="en-IN" w:eastAsia="en-US" w:bidi="ar-SA"/>
      </w:rPr>
    </w:rPrDefault>
    <w:pPrDefault>
      <w:pPr>
        <w:spacing w:before="40" w:after="40"/>
        <w:jc w:val="cente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6B032F"/>
    <w:rPr>
      <w:rFonts w:eastAsiaTheme="minorHAnsi"/>
      <w:color w:val="595959" w:themeColor="text1" w:themeTint="A6"/>
      <w:kern w:val="20"/>
      <w:szCs w:val="20"/>
    </w:rPr>
  </w:style>
  <w:style w:type="paragraph" w:styleId="Kop1">
    <w:name w:val="heading 1"/>
    <w:basedOn w:val="Normaal"/>
    <w:next w:val="Normaal"/>
    <w:link w:val="Kop1Teken"/>
    <w:uiPriority w:val="9"/>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Kop2">
    <w:name w:val="heading 2"/>
    <w:basedOn w:val="Normaal"/>
    <w:next w:val="Normaal"/>
    <w:link w:val="Kop2Teken"/>
    <w:uiPriority w:val="9"/>
    <w:semiHidden/>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Kop3">
    <w:name w:val="heading 3"/>
    <w:basedOn w:val="Normaal"/>
    <w:next w:val="Normaal"/>
    <w:uiPriority w:val="9"/>
    <w:semiHidden/>
    <w:unhideWhenUsed/>
    <w:qFormat/>
    <w:pPr>
      <w:keepNext/>
      <w:keepLines/>
      <w:spacing w:before="280" w:after="80"/>
      <w:outlineLvl w:val="2"/>
    </w:pPr>
    <w:rPr>
      <w:b/>
      <w:sz w:val="28"/>
      <w:szCs w:val="28"/>
    </w:rPr>
  </w:style>
  <w:style w:type="paragraph" w:styleId="Kop4">
    <w:name w:val="heading 4"/>
    <w:basedOn w:val="Normaal"/>
    <w:next w:val="Normaal"/>
    <w:uiPriority w:val="9"/>
    <w:semiHidden/>
    <w:unhideWhenUsed/>
    <w:qFormat/>
    <w:pPr>
      <w:keepNext/>
      <w:keepLines/>
      <w:spacing w:before="240"/>
      <w:outlineLvl w:val="3"/>
    </w:pPr>
    <w:rPr>
      <w:b/>
      <w:szCs w:val="24"/>
    </w:rPr>
  </w:style>
  <w:style w:type="paragraph" w:styleId="Kop5">
    <w:name w:val="heading 5"/>
    <w:basedOn w:val="Normaal"/>
    <w:next w:val="Normaal"/>
    <w:uiPriority w:val="9"/>
    <w:semiHidden/>
    <w:unhideWhenUsed/>
    <w:qFormat/>
    <w:pPr>
      <w:keepNext/>
      <w:keepLines/>
      <w:spacing w:before="220"/>
      <w:outlineLvl w:val="4"/>
    </w:pPr>
    <w:rPr>
      <w:b/>
      <w:sz w:val="22"/>
      <w:szCs w:val="22"/>
    </w:rPr>
  </w:style>
  <w:style w:type="paragraph" w:styleId="Kop6">
    <w:name w:val="heading 6"/>
    <w:basedOn w:val="Normaal"/>
    <w:next w:val="Normaal"/>
    <w:uiPriority w:val="9"/>
    <w:semiHidden/>
    <w:unhideWhenUsed/>
    <w:qFormat/>
    <w:pPr>
      <w:keepNext/>
      <w:keepLines/>
      <w:spacing w:before="200"/>
      <w:outlineLvl w:val="5"/>
    </w:pPr>
    <w:rPr>
      <w:b/>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Normaal"/>
    <w:next w:val="Normaal"/>
    <w:uiPriority w:val="10"/>
    <w:qFormat/>
    <w:pPr>
      <w:keepNext/>
      <w:keepLines/>
      <w:spacing w:before="480" w:after="120"/>
    </w:pPr>
    <w:rPr>
      <w:b/>
      <w:sz w:val="72"/>
      <w:szCs w:val="72"/>
    </w:rPr>
  </w:style>
  <w:style w:type="character" w:customStyle="1" w:styleId="Kop1Teken">
    <w:name w:val="Kop 1 Teken"/>
    <w:basedOn w:val="Standaardalinea-lettertype"/>
    <w:link w:val="Kop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al"/>
    <w:uiPriority w:val="3"/>
    <w:qFormat/>
    <w:rsid w:val="00A66B18"/>
    <w:pPr>
      <w:spacing w:before="840"/>
    </w:pPr>
    <w:rPr>
      <w:b/>
      <w:bCs/>
      <w:color w:val="000000" w:themeColor="text1"/>
    </w:rPr>
  </w:style>
  <w:style w:type="paragraph" w:styleId="Aanhef">
    <w:name w:val="Salutation"/>
    <w:basedOn w:val="Normaal"/>
    <w:link w:val="AanhefTeken"/>
    <w:uiPriority w:val="4"/>
    <w:unhideWhenUsed/>
    <w:qFormat/>
    <w:rsid w:val="00A66B18"/>
    <w:pPr>
      <w:spacing w:before="720"/>
    </w:pPr>
  </w:style>
  <w:style w:type="character" w:customStyle="1" w:styleId="AanhefTeken">
    <w:name w:val="Aanhef Teken"/>
    <w:basedOn w:val="Standaardalinea-lettertype"/>
    <w:link w:val="Aanhef"/>
    <w:uiPriority w:val="4"/>
    <w:rsid w:val="00A66B18"/>
    <w:rPr>
      <w:rFonts w:eastAsiaTheme="minorHAnsi"/>
      <w:color w:val="595959" w:themeColor="text1" w:themeTint="A6"/>
      <w:kern w:val="20"/>
      <w:sz w:val="20"/>
      <w:szCs w:val="20"/>
    </w:rPr>
  </w:style>
  <w:style w:type="paragraph" w:styleId="Afsluiting">
    <w:name w:val="Closing"/>
    <w:basedOn w:val="Normaal"/>
    <w:next w:val="Handtekening"/>
    <w:link w:val="AfsluitingTeken"/>
    <w:uiPriority w:val="6"/>
    <w:unhideWhenUsed/>
    <w:qFormat/>
    <w:rsid w:val="00A6783B"/>
    <w:pPr>
      <w:spacing w:before="480" w:after="960"/>
    </w:pPr>
  </w:style>
  <w:style w:type="character" w:customStyle="1" w:styleId="AfsluitingTeken">
    <w:name w:val="Afsluiting Teken"/>
    <w:basedOn w:val="Standaardalinea-lettertype"/>
    <w:link w:val="Afsluiting"/>
    <w:uiPriority w:val="6"/>
    <w:rsid w:val="00A6783B"/>
    <w:rPr>
      <w:rFonts w:eastAsiaTheme="minorHAnsi"/>
      <w:color w:val="595959" w:themeColor="text1" w:themeTint="A6"/>
      <w:kern w:val="20"/>
      <w:szCs w:val="20"/>
    </w:rPr>
  </w:style>
  <w:style w:type="paragraph" w:styleId="Handtekening">
    <w:name w:val="Signature"/>
    <w:basedOn w:val="Normaal"/>
    <w:link w:val="HandtekeningTeken"/>
    <w:uiPriority w:val="7"/>
    <w:unhideWhenUsed/>
    <w:qFormat/>
    <w:rsid w:val="00A6783B"/>
    <w:pPr>
      <w:contextualSpacing/>
    </w:pPr>
    <w:rPr>
      <w:b/>
      <w:bCs/>
      <w:color w:val="17406D" w:themeColor="accent1"/>
    </w:rPr>
  </w:style>
  <w:style w:type="character" w:customStyle="1" w:styleId="HandtekeningTeken">
    <w:name w:val="Handtekening Teken"/>
    <w:basedOn w:val="Standaardalinea-lettertype"/>
    <w:link w:val="Handtekening"/>
    <w:uiPriority w:val="7"/>
    <w:rsid w:val="00A6783B"/>
    <w:rPr>
      <w:rFonts w:eastAsiaTheme="minorHAnsi"/>
      <w:b/>
      <w:bCs/>
      <w:color w:val="17406D" w:themeColor="accent1"/>
      <w:kern w:val="20"/>
      <w:szCs w:val="20"/>
    </w:rPr>
  </w:style>
  <w:style w:type="paragraph" w:styleId="Koptekst">
    <w:name w:val="header"/>
    <w:basedOn w:val="Normaal"/>
    <w:link w:val="KoptekstTeken"/>
    <w:uiPriority w:val="99"/>
    <w:unhideWhenUsed/>
    <w:rsid w:val="003E24DF"/>
    <w:pPr>
      <w:spacing w:after="0"/>
      <w:jc w:val="right"/>
    </w:pPr>
  </w:style>
  <w:style w:type="character" w:customStyle="1" w:styleId="KoptekstTeken">
    <w:name w:val="Koptekst Teken"/>
    <w:basedOn w:val="Standaardalinea-lettertype"/>
    <w:link w:val="Koptekst"/>
    <w:uiPriority w:val="99"/>
    <w:rsid w:val="003E24DF"/>
    <w:rPr>
      <w:rFonts w:eastAsiaTheme="minorHAnsi"/>
      <w:color w:val="595959" w:themeColor="text1" w:themeTint="A6"/>
      <w:kern w:val="20"/>
      <w:sz w:val="20"/>
      <w:szCs w:val="20"/>
    </w:rPr>
  </w:style>
  <w:style w:type="character" w:styleId="Zwaar">
    <w:name w:val="Strong"/>
    <w:basedOn w:val="Standaardalinea-lettertype"/>
    <w:uiPriority w:val="1"/>
    <w:semiHidden/>
    <w:rsid w:val="003E24DF"/>
    <w:rPr>
      <w:b/>
      <w:bCs/>
    </w:rPr>
  </w:style>
  <w:style w:type="paragraph" w:customStyle="1" w:styleId="ContactInfo">
    <w:name w:val="Contact Info"/>
    <w:basedOn w:val="Normaal"/>
    <w:uiPriority w:val="1"/>
    <w:qFormat/>
    <w:rsid w:val="00A66B18"/>
    <w:pPr>
      <w:spacing w:before="0" w:after="0"/>
    </w:pPr>
    <w:rPr>
      <w:color w:val="FFFFFF" w:themeColor="background1"/>
    </w:rPr>
  </w:style>
  <w:style w:type="character" w:customStyle="1" w:styleId="Kop2Teken">
    <w:name w:val="Kop 2 Teken"/>
    <w:basedOn w:val="Standaardalinea-lettertype"/>
    <w:link w:val="Kop2"/>
    <w:uiPriority w:val="9"/>
    <w:rsid w:val="004A2B0D"/>
    <w:rPr>
      <w:rFonts w:asciiTheme="majorHAnsi" w:eastAsiaTheme="majorEastAsia" w:hAnsiTheme="majorHAnsi" w:cstheme="majorBidi"/>
      <w:color w:val="112F51" w:themeColor="accent1" w:themeShade="BF"/>
      <w:kern w:val="20"/>
      <w:sz w:val="26"/>
      <w:szCs w:val="26"/>
    </w:rPr>
  </w:style>
  <w:style w:type="paragraph" w:styleId="Normaalweb">
    <w:name w:val="Normal (Web)"/>
    <w:basedOn w:val="Norma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kstvantijdelijkeaanduiding">
    <w:name w:val="Placeholder Text"/>
    <w:basedOn w:val="Standaardalinea-lettertype"/>
    <w:uiPriority w:val="99"/>
    <w:semiHidden/>
    <w:rsid w:val="001766D6"/>
    <w:rPr>
      <w:color w:val="808080"/>
    </w:rPr>
  </w:style>
  <w:style w:type="paragraph" w:styleId="Voettekst">
    <w:name w:val="footer"/>
    <w:basedOn w:val="Normaal"/>
    <w:link w:val="VoettekstTeken"/>
    <w:uiPriority w:val="99"/>
    <w:unhideWhenUsed/>
    <w:rsid w:val="00A66B18"/>
    <w:pPr>
      <w:tabs>
        <w:tab w:val="center" w:pos="4680"/>
        <w:tab w:val="right" w:pos="9360"/>
      </w:tabs>
      <w:spacing w:before="0" w:after="0"/>
    </w:pPr>
  </w:style>
  <w:style w:type="character" w:customStyle="1" w:styleId="VoettekstTeken">
    <w:name w:val="Voettekst Teken"/>
    <w:basedOn w:val="Standaardalinea-lettertype"/>
    <w:link w:val="Voettekst"/>
    <w:uiPriority w:val="99"/>
    <w:rsid w:val="00A66B18"/>
    <w:rPr>
      <w:rFonts w:eastAsiaTheme="minorHAnsi"/>
      <w:color w:val="595959" w:themeColor="text1" w:themeTint="A6"/>
      <w:kern w:val="20"/>
      <w:sz w:val="20"/>
      <w:szCs w:val="20"/>
    </w:rPr>
  </w:style>
  <w:style w:type="paragraph" w:customStyle="1" w:styleId="Logo">
    <w:name w:val="Logo"/>
    <w:basedOn w:val="Normaal"/>
    <w:next w:val="Normaal"/>
    <w:link w:val="LogoChar"/>
    <w:qFormat/>
    <w:rsid w:val="00AA089B"/>
    <w:pPr>
      <w:spacing w:before="0" w:after="0"/>
      <w:ind w:left="-180" w:right="-24"/>
    </w:pPr>
    <w:rPr>
      <w:rFonts w:hAnsi="Calibri"/>
      <w:b/>
      <w:bCs/>
      <w:color w:val="FFFFFF" w:themeColor="background1"/>
      <w:spacing w:val="120"/>
      <w:kern w:val="24"/>
      <w:sz w:val="44"/>
      <w:szCs w:val="48"/>
    </w:rPr>
  </w:style>
  <w:style w:type="character" w:customStyle="1" w:styleId="LogoChar">
    <w:name w:val="Logo Char"/>
    <w:basedOn w:val="Standaardalinea-lettertype"/>
    <w:link w:val="Logo"/>
    <w:rsid w:val="00AA089B"/>
    <w:rPr>
      <w:rFonts w:eastAsiaTheme="minorHAnsi" w:hAnsi="Calibri"/>
      <w:b/>
      <w:bCs/>
      <w:color w:val="FFFFFF" w:themeColor="background1"/>
      <w:spacing w:val="120"/>
      <w:kern w:val="24"/>
      <w:sz w:val="44"/>
      <w:szCs w:val="48"/>
    </w:rPr>
  </w:style>
  <w:style w:type="paragraph" w:styleId="Lijstalinea">
    <w:name w:val="List Paragraph"/>
    <w:basedOn w:val="Normaal"/>
    <w:uiPriority w:val="34"/>
    <w:qFormat/>
    <w:rsid w:val="00483E85"/>
    <w:pPr>
      <w:suppressAutoHyphens/>
      <w:autoSpaceDN w:val="0"/>
      <w:spacing w:before="0" w:after="160" w:line="244" w:lineRule="auto"/>
      <w:textAlignment w:val="baseline"/>
    </w:pPr>
    <w:rPr>
      <w:rFonts w:ascii="Calibri" w:eastAsia="Times New Roman" w:hAnsi="Calibri" w:cs="Arial"/>
      <w:color w:val="auto"/>
      <w:kern w:val="0"/>
      <w:sz w:val="22"/>
      <w:szCs w:val="22"/>
    </w:rPr>
  </w:style>
  <w:style w:type="paragraph" w:customStyle="1" w:styleId="Normal1">
    <w:name w:val="Normal1"/>
    <w:rsid w:val="00483E85"/>
    <w:pPr>
      <w:suppressAutoHyphens/>
      <w:autoSpaceDN w:val="0"/>
      <w:spacing w:after="160"/>
      <w:textAlignment w:val="baseline"/>
    </w:pPr>
    <w:rPr>
      <w:rFonts w:ascii="Calibri" w:eastAsia="Calibri" w:hAnsi="Calibri" w:cs="Calibri"/>
      <w:sz w:val="22"/>
      <w:szCs w:val="22"/>
      <w:lang w:eastAsia="nl-NL"/>
    </w:rPr>
  </w:style>
  <w:style w:type="character" w:styleId="Hyperlink">
    <w:name w:val="Hyperlink"/>
    <w:basedOn w:val="Standaardalinea-lettertype"/>
    <w:uiPriority w:val="99"/>
    <w:rsid w:val="00483E85"/>
    <w:rPr>
      <w:color w:val="6B9F25"/>
      <w:u w:val="single"/>
    </w:rPr>
  </w:style>
  <w:style w:type="paragraph" w:styleId="Kopvaninhoudsopgave">
    <w:name w:val="TOC Heading"/>
    <w:basedOn w:val="Kop1"/>
    <w:next w:val="Normaal"/>
    <w:uiPriority w:val="39"/>
    <w:unhideWhenUsed/>
    <w:qFormat/>
    <w:rsid w:val="00EB5498"/>
    <w:pPr>
      <w:keepNext/>
      <w:keepLines/>
      <w:spacing w:before="240" w:after="0" w:line="259" w:lineRule="auto"/>
      <w:contextualSpacing w:val="0"/>
      <w:outlineLvl w:val="9"/>
    </w:pPr>
    <w:rPr>
      <w:caps w:val="0"/>
      <w:kern w:val="0"/>
      <w:sz w:val="32"/>
      <w:szCs w:val="32"/>
    </w:rPr>
  </w:style>
  <w:style w:type="paragraph" w:styleId="Inhopg2">
    <w:name w:val="toc 2"/>
    <w:basedOn w:val="Normaal"/>
    <w:next w:val="Normaal"/>
    <w:autoRedefine/>
    <w:uiPriority w:val="39"/>
    <w:unhideWhenUsed/>
    <w:rsid w:val="00EB5498"/>
    <w:pPr>
      <w:spacing w:before="120" w:after="0"/>
      <w:ind w:left="240"/>
    </w:pPr>
    <w:rPr>
      <w:rFonts w:cs="Times New Roman"/>
      <w:i/>
      <w:iCs/>
      <w:sz w:val="20"/>
      <w:szCs w:val="24"/>
    </w:rPr>
  </w:style>
  <w:style w:type="paragraph" w:styleId="Inhopg1">
    <w:name w:val="toc 1"/>
    <w:basedOn w:val="Normaal"/>
    <w:next w:val="Normaal"/>
    <w:autoRedefine/>
    <w:uiPriority w:val="39"/>
    <w:unhideWhenUsed/>
    <w:rsid w:val="00EB5498"/>
    <w:pPr>
      <w:spacing w:before="240" w:after="120"/>
    </w:pPr>
    <w:rPr>
      <w:rFonts w:cs="Times New Roman"/>
      <w:b/>
      <w:bCs/>
      <w:sz w:val="20"/>
      <w:szCs w:val="24"/>
    </w:rPr>
  </w:style>
  <w:style w:type="paragraph" w:styleId="Inhopg3">
    <w:name w:val="toc 3"/>
    <w:basedOn w:val="Normaal"/>
    <w:next w:val="Normaal"/>
    <w:autoRedefine/>
    <w:uiPriority w:val="39"/>
    <w:unhideWhenUsed/>
    <w:rsid w:val="00EB5498"/>
    <w:pPr>
      <w:spacing w:before="0" w:after="0"/>
      <w:ind w:left="480"/>
    </w:pPr>
    <w:rPr>
      <w:rFonts w:cs="Times New Roman"/>
      <w:sz w:val="20"/>
      <w:szCs w:val="24"/>
    </w:rPr>
  </w:style>
  <w:style w:type="paragraph" w:styleId="Inhopg4">
    <w:name w:val="toc 4"/>
    <w:basedOn w:val="Normaal"/>
    <w:next w:val="Normaal"/>
    <w:autoRedefine/>
    <w:uiPriority w:val="39"/>
    <w:unhideWhenUsed/>
    <w:rsid w:val="004305B2"/>
    <w:pPr>
      <w:spacing w:before="0" w:after="0"/>
    </w:pPr>
    <w:rPr>
      <w:rFonts w:cs="Times New Roman"/>
      <w:sz w:val="20"/>
      <w:szCs w:val="24"/>
    </w:rPr>
  </w:style>
  <w:style w:type="paragraph" w:styleId="Inhopg5">
    <w:name w:val="toc 5"/>
    <w:basedOn w:val="Normaal"/>
    <w:next w:val="Normaal"/>
    <w:autoRedefine/>
    <w:uiPriority w:val="39"/>
    <w:unhideWhenUsed/>
    <w:rsid w:val="004305B2"/>
    <w:pPr>
      <w:spacing w:before="0" w:after="0"/>
      <w:ind w:left="960"/>
    </w:pPr>
    <w:rPr>
      <w:rFonts w:cs="Times New Roman"/>
      <w:sz w:val="20"/>
      <w:szCs w:val="24"/>
    </w:rPr>
  </w:style>
  <w:style w:type="paragraph" w:styleId="Inhopg6">
    <w:name w:val="toc 6"/>
    <w:basedOn w:val="Normaal"/>
    <w:next w:val="Normaal"/>
    <w:autoRedefine/>
    <w:uiPriority w:val="39"/>
    <w:unhideWhenUsed/>
    <w:rsid w:val="004305B2"/>
    <w:pPr>
      <w:spacing w:before="0" w:after="0"/>
      <w:ind w:left="1200"/>
    </w:pPr>
    <w:rPr>
      <w:rFonts w:cs="Times New Roman"/>
      <w:sz w:val="20"/>
      <w:szCs w:val="24"/>
    </w:rPr>
  </w:style>
  <w:style w:type="paragraph" w:styleId="Inhopg7">
    <w:name w:val="toc 7"/>
    <w:basedOn w:val="Normaal"/>
    <w:next w:val="Normaal"/>
    <w:autoRedefine/>
    <w:uiPriority w:val="39"/>
    <w:unhideWhenUsed/>
    <w:rsid w:val="004305B2"/>
    <w:pPr>
      <w:spacing w:before="0" w:after="0"/>
      <w:ind w:left="1440"/>
    </w:pPr>
    <w:rPr>
      <w:rFonts w:cs="Times New Roman"/>
      <w:sz w:val="20"/>
      <w:szCs w:val="24"/>
    </w:rPr>
  </w:style>
  <w:style w:type="paragraph" w:styleId="Inhopg8">
    <w:name w:val="toc 8"/>
    <w:basedOn w:val="Normaal"/>
    <w:next w:val="Normaal"/>
    <w:autoRedefine/>
    <w:uiPriority w:val="39"/>
    <w:unhideWhenUsed/>
    <w:rsid w:val="004305B2"/>
    <w:pPr>
      <w:spacing w:before="0" w:after="0"/>
      <w:ind w:left="1680"/>
    </w:pPr>
    <w:rPr>
      <w:rFonts w:cs="Times New Roman"/>
      <w:sz w:val="20"/>
      <w:szCs w:val="24"/>
    </w:rPr>
  </w:style>
  <w:style w:type="paragraph" w:styleId="Inhopg9">
    <w:name w:val="toc 9"/>
    <w:basedOn w:val="Normaal"/>
    <w:next w:val="Normaal"/>
    <w:autoRedefine/>
    <w:uiPriority w:val="39"/>
    <w:unhideWhenUsed/>
    <w:rsid w:val="004305B2"/>
    <w:pPr>
      <w:spacing w:before="0" w:after="0"/>
      <w:ind w:left="1920"/>
    </w:pPr>
    <w:rPr>
      <w:rFonts w:cs="Times New Roman"/>
      <w:sz w:val="20"/>
      <w:szCs w:val="24"/>
    </w:rPr>
  </w:style>
  <w:style w:type="paragraph" w:styleId="Voetnoottekst">
    <w:name w:val="footnote text"/>
    <w:basedOn w:val="Normaal"/>
    <w:link w:val="VoetnoottekstTeken"/>
    <w:uiPriority w:val="99"/>
    <w:semiHidden/>
    <w:unhideWhenUsed/>
    <w:rsid w:val="004305B2"/>
    <w:pPr>
      <w:spacing w:before="0" w:after="0"/>
    </w:pPr>
    <w:rPr>
      <w:sz w:val="20"/>
    </w:rPr>
  </w:style>
  <w:style w:type="character" w:customStyle="1" w:styleId="VoetnoottekstTeken">
    <w:name w:val="Voetnoottekst Teken"/>
    <w:basedOn w:val="Standaardalinea-lettertype"/>
    <w:link w:val="Voetnoottekst"/>
    <w:uiPriority w:val="99"/>
    <w:semiHidden/>
    <w:rsid w:val="004305B2"/>
    <w:rPr>
      <w:rFonts w:eastAsiaTheme="minorHAnsi"/>
      <w:color w:val="595959" w:themeColor="text1" w:themeTint="A6"/>
      <w:kern w:val="20"/>
      <w:sz w:val="20"/>
      <w:szCs w:val="20"/>
    </w:rPr>
  </w:style>
  <w:style w:type="character" w:styleId="Voetnootmarkering">
    <w:name w:val="footnote reference"/>
    <w:basedOn w:val="Standaardalinea-lettertype"/>
    <w:uiPriority w:val="99"/>
    <w:semiHidden/>
    <w:unhideWhenUsed/>
    <w:rsid w:val="004305B2"/>
    <w:rPr>
      <w:vertAlign w:val="superscript"/>
    </w:rPr>
  </w:style>
  <w:style w:type="table" w:customStyle="1" w:styleId="GridTable5DarkAccent2">
    <w:name w:val="Grid Table 5 Dark Accent 2"/>
    <w:basedOn w:val="Standaardtabel"/>
    <w:uiPriority w:val="50"/>
    <w:rsid w:val="00B96BD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customStyle="1" w:styleId="GridTable4Accent2">
    <w:name w:val="Grid Table 4 Accent 2"/>
    <w:basedOn w:val="Standaardtabel"/>
    <w:uiPriority w:val="49"/>
    <w:rsid w:val="00B96BDA"/>
    <w:tblPr>
      <w:tblStyleRowBandSize w:val="1"/>
      <w:tblStyleColBandSize w:val="1"/>
      <w:tblInd w:w="0" w:type="dxa"/>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Tabelraster">
    <w:name w:val="Table Grid"/>
    <w:basedOn w:val="Standaardtabel"/>
    <w:uiPriority w:val="39"/>
    <w:rsid w:val="00734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Standaardtabel"/>
    <w:uiPriority w:val="46"/>
    <w:rsid w:val="001975B7"/>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Light">
    <w:name w:val="Grid Table Light"/>
    <w:basedOn w:val="Standaardtabel"/>
    <w:uiPriority w:val="40"/>
    <w:rsid w:val="0029673F"/>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tab-span">
    <w:name w:val="apple-tab-span"/>
    <w:basedOn w:val="Standaardalinea-lettertype"/>
    <w:rsid w:val="00BC4734"/>
  </w:style>
  <w:style w:type="paragraph" w:styleId="Subtitel">
    <w:name w:val="Subtitle"/>
    <w:basedOn w:val="Normaal"/>
    <w:next w:val="Normaal"/>
    <w:uiPriority w:val="11"/>
    <w:qFormat/>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Standaardalinea-lettertype"/>
    <w:uiPriority w:val="99"/>
    <w:semiHidden/>
    <w:unhideWhenUsed/>
    <w:rsid w:val="006F3803"/>
    <w:rPr>
      <w:color w:val="605E5C"/>
      <w:shd w:val="clear" w:color="auto" w:fill="E1DFDD"/>
    </w:rPr>
  </w:style>
  <w:style w:type="paragraph" w:styleId="Ballontekst">
    <w:name w:val="Balloon Text"/>
    <w:basedOn w:val="Normaal"/>
    <w:link w:val="BallontekstTeken"/>
    <w:uiPriority w:val="99"/>
    <w:semiHidden/>
    <w:unhideWhenUsed/>
    <w:rsid w:val="00BF3104"/>
    <w:pPr>
      <w:spacing w:before="0" w:after="0"/>
    </w:pPr>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BF3104"/>
    <w:rPr>
      <w:rFonts w:ascii="Lucida Grande" w:eastAsiaTheme="minorHAnsi" w:hAnsi="Lucida Grande" w:cs="Lucida Grande"/>
      <w:color w:val="595959" w:themeColor="text1" w:themeTint="A6"/>
      <w:kern w:val="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bJdWoYvvNmwgfr4W5OJlbMj4Gg==">AMUW2mWdVc9BIpgxX9AMdxJokRzorRoehFgsp0aOnxk+uexZA/Q5UnhBZbM+3lm8bVAe2FJl0qU5fQCkYQT1m+cwPCTIbvBbi7LLuWblDrPv1ThmepclMua7K5QwHXafl2mm1EKETuPc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2487</Words>
  <Characters>13684</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fadi abboud</dc:creator>
  <cp:lastModifiedBy>Obaid</cp:lastModifiedBy>
  <cp:revision>7</cp:revision>
  <dcterms:created xsi:type="dcterms:W3CDTF">2019-10-13T19:25:00Z</dcterms:created>
  <dcterms:modified xsi:type="dcterms:W3CDTF">2019-10-14T00:21:00Z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